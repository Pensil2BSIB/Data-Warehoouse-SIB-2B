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F4998E">
      <w:pPr>
        <w:pStyle w:val="140"/>
        <w:spacing w:line="360" w:lineRule="auto"/>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id-ID"/>
        </w:rPr>
        <w:t xml:space="preserve">Laporan Praktikum </w:t>
      </w:r>
      <w:r>
        <w:rPr>
          <w:rFonts w:hint="default" w:ascii="Times New Roman" w:hAnsi="Times New Roman" w:cs="Times New Roman"/>
          <w:b/>
          <w:sz w:val="24"/>
          <w:szCs w:val="24"/>
          <w:lang w:val="en-US"/>
        </w:rPr>
        <w:t>Data Warehouse</w:t>
      </w:r>
    </w:p>
    <w:p w14:paraId="74BBE5A9">
      <w:pPr>
        <w:spacing w:line="360" w:lineRule="auto"/>
        <w:jc w:val="center"/>
        <w:rPr>
          <w:rFonts w:hint="default" w:ascii="Times New Roman" w:hAnsi="Times New Roman" w:cs="Times New Roman"/>
          <w:b/>
          <w:sz w:val="24"/>
          <w:szCs w:val="24"/>
          <w:lang w:val="id-ID"/>
        </w:rPr>
      </w:pPr>
      <w:r>
        <w:rPr>
          <w:rFonts w:hint="default" w:ascii="Times New Roman" w:hAnsi="Times New Roman" w:cs="Times New Roman"/>
          <w:b/>
          <w:sz w:val="24"/>
          <w:szCs w:val="24"/>
          <w:lang w:val="id-ID"/>
        </w:rPr>
        <w:t xml:space="preserve">Jobsheet </w:t>
      </w:r>
      <w:r>
        <w:rPr>
          <w:rFonts w:hint="default" w:ascii="Times New Roman" w:hAnsi="Times New Roman" w:cs="Times New Roman"/>
          <w:b/>
          <w:sz w:val="24"/>
          <w:szCs w:val="24"/>
          <w:lang w:val="en-US"/>
        </w:rPr>
        <w:t>2</w:t>
      </w:r>
      <w:bookmarkStart w:id="0" w:name="_GoBack"/>
      <w:bookmarkEnd w:id="0"/>
    </w:p>
    <w:p w14:paraId="54C569EA">
      <w:pPr>
        <w:jc w:val="center"/>
        <w:rPr>
          <w:rFonts w:hint="default" w:ascii="Times New Roman" w:hAnsi="Times New Roman" w:cs="Times New Roman"/>
          <w:b/>
          <w:sz w:val="24"/>
          <w:szCs w:val="24"/>
          <w:lang w:val="id-ID"/>
        </w:rPr>
      </w:pPr>
    </w:p>
    <w:p w14:paraId="50FA71B5">
      <w:pPr>
        <w:jc w:val="center"/>
        <w:rPr>
          <w:rFonts w:hint="default" w:ascii="Times New Roman" w:hAnsi="Times New Roman" w:cs="Times New Roman"/>
          <w:b/>
          <w:sz w:val="24"/>
          <w:szCs w:val="24"/>
          <w:lang w:val="id-ID"/>
        </w:rPr>
      </w:pPr>
    </w:p>
    <w:p w14:paraId="01211241">
      <w:pPr>
        <w:jc w:val="center"/>
        <w:rPr>
          <w:rFonts w:hint="default" w:ascii="Times New Roman" w:hAnsi="Times New Roman" w:cs="Times New Roman"/>
          <w:b/>
          <w:sz w:val="24"/>
          <w:szCs w:val="24"/>
          <w:lang w:val="id-ID"/>
        </w:rPr>
      </w:pPr>
    </w:p>
    <w:p w14:paraId="544E65C5">
      <w:pPr>
        <w:jc w:val="center"/>
        <w:rPr>
          <w:rFonts w:hint="default" w:ascii="Times New Roman" w:hAnsi="Times New Roman" w:cs="Times New Roman"/>
          <w:b/>
          <w:sz w:val="24"/>
          <w:szCs w:val="24"/>
          <w:lang w:val="id-ID"/>
        </w:rPr>
      </w:pPr>
    </w:p>
    <w:p w14:paraId="317D5F0D">
      <w:pPr>
        <w:jc w:val="center"/>
        <w:rPr>
          <w:rFonts w:hint="default" w:ascii="Times New Roman" w:hAnsi="Times New Roman" w:cs="Times New Roman"/>
          <w:b/>
          <w:sz w:val="24"/>
          <w:szCs w:val="24"/>
          <w:lang w:val="id-ID"/>
        </w:rPr>
      </w:pPr>
    </w:p>
    <w:p w14:paraId="6D0AADDB">
      <w:pPr>
        <w:jc w:val="center"/>
        <w:rPr>
          <w:rFonts w:hint="default" w:ascii="Times New Roman" w:hAnsi="Times New Roman" w:cs="Times New Roman"/>
          <w:b/>
          <w:sz w:val="24"/>
          <w:szCs w:val="24"/>
          <w:lang w:val="id-ID"/>
        </w:rPr>
      </w:pPr>
    </w:p>
    <w:p w14:paraId="49FC8CB1">
      <w:pPr>
        <w:jc w:val="center"/>
        <w:rPr>
          <w:rFonts w:hint="default" w:ascii="Times New Roman" w:hAnsi="Times New Roman" w:cs="Times New Roman"/>
          <w:b/>
          <w:sz w:val="24"/>
          <w:szCs w:val="24"/>
          <w:lang w:val="id-ID"/>
        </w:rPr>
      </w:pPr>
    </w:p>
    <w:p w14:paraId="370FADAD">
      <w:pPr>
        <w:jc w:val="center"/>
        <w:rPr>
          <w:rFonts w:hint="default" w:ascii="Times New Roman" w:hAnsi="Times New Roman" w:cs="Times New Roman"/>
          <w:b/>
          <w:sz w:val="24"/>
          <w:szCs w:val="24"/>
          <w:lang w:val="id-ID"/>
        </w:rPr>
      </w:pPr>
      <w:r>
        <w:rPr>
          <w:rFonts w:hint="default" w:ascii="Times New Roman" w:hAnsi="Times New Roman" w:cs="Times New Roman"/>
          <w:sz w:val="24"/>
          <w:szCs w:val="24"/>
          <w:lang w:val="en-US" w:eastAsia="ko-KR"/>
        </w:rPr>
        <w:drawing>
          <wp:anchor distT="0" distB="0" distL="114300" distR="114300" simplePos="0" relativeHeight="251659264" behindDoc="0" locked="0" layoutInCell="1" allowOverlap="1">
            <wp:simplePos x="0" y="0"/>
            <wp:positionH relativeFrom="margin">
              <wp:posOffset>1078865</wp:posOffset>
            </wp:positionH>
            <wp:positionV relativeFrom="margin">
              <wp:posOffset>2046605</wp:posOffset>
            </wp:positionV>
            <wp:extent cx="3110865" cy="3136900"/>
            <wp:effectExtent l="0" t="0" r="635" b="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10865" cy="3136900"/>
                    </a:xfrm>
                    <a:prstGeom prst="rect">
                      <a:avLst/>
                    </a:prstGeom>
                  </pic:spPr>
                </pic:pic>
              </a:graphicData>
            </a:graphic>
          </wp:anchor>
        </w:drawing>
      </w:r>
    </w:p>
    <w:p w14:paraId="770CC3E5">
      <w:pPr>
        <w:jc w:val="center"/>
        <w:rPr>
          <w:rFonts w:hint="default" w:ascii="Times New Roman" w:hAnsi="Times New Roman" w:cs="Times New Roman"/>
          <w:b/>
          <w:sz w:val="24"/>
          <w:szCs w:val="24"/>
          <w:lang w:val="id-ID"/>
        </w:rPr>
      </w:pPr>
    </w:p>
    <w:p w14:paraId="4209CC67">
      <w:pPr>
        <w:jc w:val="center"/>
        <w:rPr>
          <w:rFonts w:hint="default" w:ascii="Times New Roman" w:hAnsi="Times New Roman" w:cs="Times New Roman"/>
          <w:b/>
          <w:sz w:val="24"/>
          <w:szCs w:val="24"/>
          <w:lang w:val="id-ID"/>
        </w:rPr>
      </w:pPr>
    </w:p>
    <w:p w14:paraId="436493EB">
      <w:pPr>
        <w:jc w:val="center"/>
        <w:rPr>
          <w:rFonts w:hint="default" w:ascii="Times New Roman" w:hAnsi="Times New Roman" w:cs="Times New Roman"/>
          <w:b/>
          <w:sz w:val="24"/>
          <w:szCs w:val="24"/>
          <w:lang w:val="id-ID"/>
        </w:rPr>
      </w:pPr>
    </w:p>
    <w:p w14:paraId="6ACAE9EA">
      <w:pPr>
        <w:jc w:val="center"/>
        <w:rPr>
          <w:rFonts w:hint="default" w:ascii="Times New Roman" w:hAnsi="Times New Roman" w:cs="Times New Roman"/>
          <w:b/>
          <w:sz w:val="24"/>
          <w:szCs w:val="24"/>
          <w:lang w:val="id-ID"/>
        </w:rPr>
      </w:pPr>
    </w:p>
    <w:p w14:paraId="13D3ACD7">
      <w:pPr>
        <w:jc w:val="center"/>
        <w:rPr>
          <w:rFonts w:hint="default" w:ascii="Times New Roman" w:hAnsi="Times New Roman" w:cs="Times New Roman"/>
          <w:b/>
          <w:sz w:val="24"/>
          <w:szCs w:val="24"/>
          <w:lang w:val="id-ID"/>
        </w:rPr>
      </w:pPr>
    </w:p>
    <w:p w14:paraId="3A540CCF">
      <w:pPr>
        <w:jc w:val="center"/>
        <w:rPr>
          <w:rFonts w:hint="default" w:ascii="Times New Roman" w:hAnsi="Times New Roman" w:cs="Times New Roman"/>
          <w:b/>
          <w:sz w:val="24"/>
          <w:szCs w:val="24"/>
          <w:lang w:val="id-ID"/>
        </w:rPr>
      </w:pPr>
    </w:p>
    <w:p w14:paraId="048A2B49">
      <w:pPr>
        <w:jc w:val="center"/>
        <w:rPr>
          <w:rFonts w:hint="default" w:ascii="Times New Roman" w:hAnsi="Times New Roman" w:cs="Times New Roman"/>
          <w:b/>
          <w:sz w:val="24"/>
          <w:szCs w:val="24"/>
          <w:lang w:val="id-ID"/>
        </w:rPr>
      </w:pPr>
    </w:p>
    <w:p w14:paraId="602509F5">
      <w:pPr>
        <w:jc w:val="center"/>
        <w:rPr>
          <w:rFonts w:hint="default" w:ascii="Times New Roman" w:hAnsi="Times New Roman" w:cs="Times New Roman"/>
          <w:b/>
          <w:sz w:val="24"/>
          <w:szCs w:val="24"/>
          <w:lang w:val="id-ID"/>
        </w:rPr>
      </w:pPr>
    </w:p>
    <w:p w14:paraId="1F8E14AD">
      <w:pPr>
        <w:jc w:val="center"/>
        <w:rPr>
          <w:rFonts w:hint="default" w:ascii="Times New Roman" w:hAnsi="Times New Roman" w:cs="Times New Roman"/>
          <w:b/>
          <w:sz w:val="24"/>
          <w:szCs w:val="24"/>
          <w:lang w:val="id-ID"/>
        </w:rPr>
      </w:pPr>
    </w:p>
    <w:p w14:paraId="1A5C40EA">
      <w:pPr>
        <w:jc w:val="center"/>
        <w:rPr>
          <w:rFonts w:hint="default" w:ascii="Times New Roman" w:hAnsi="Times New Roman" w:cs="Times New Roman"/>
          <w:b/>
          <w:sz w:val="24"/>
          <w:szCs w:val="24"/>
          <w:lang w:val="id-ID"/>
        </w:rPr>
      </w:pPr>
    </w:p>
    <w:p w14:paraId="052B9BF9">
      <w:pPr>
        <w:jc w:val="center"/>
        <w:rPr>
          <w:rFonts w:hint="default" w:ascii="Times New Roman" w:hAnsi="Times New Roman" w:cs="Times New Roman"/>
          <w:b/>
          <w:sz w:val="24"/>
          <w:szCs w:val="24"/>
          <w:lang w:val="id-ID"/>
        </w:rPr>
      </w:pPr>
    </w:p>
    <w:p w14:paraId="27DA784F">
      <w:pPr>
        <w:jc w:val="center"/>
        <w:rPr>
          <w:rFonts w:hint="default" w:ascii="Times New Roman" w:hAnsi="Times New Roman" w:cs="Times New Roman"/>
          <w:b/>
          <w:sz w:val="24"/>
          <w:szCs w:val="24"/>
          <w:lang w:val="id-ID"/>
        </w:rPr>
      </w:pPr>
    </w:p>
    <w:p w14:paraId="4609D18F">
      <w:pPr>
        <w:jc w:val="center"/>
        <w:rPr>
          <w:rFonts w:hint="default" w:ascii="Times New Roman" w:hAnsi="Times New Roman" w:cs="Times New Roman"/>
          <w:b/>
          <w:sz w:val="24"/>
          <w:szCs w:val="24"/>
          <w:lang w:val="id-ID"/>
        </w:rPr>
      </w:pPr>
    </w:p>
    <w:p w14:paraId="44D41640">
      <w:pPr>
        <w:jc w:val="center"/>
        <w:rPr>
          <w:rFonts w:hint="default" w:ascii="Times New Roman" w:hAnsi="Times New Roman" w:cs="Times New Roman"/>
          <w:b/>
          <w:sz w:val="24"/>
          <w:szCs w:val="24"/>
          <w:lang w:val="id-ID"/>
        </w:rPr>
      </w:pPr>
    </w:p>
    <w:p w14:paraId="3842184C">
      <w:pPr>
        <w:jc w:val="center"/>
        <w:rPr>
          <w:rFonts w:hint="default" w:ascii="Times New Roman" w:hAnsi="Times New Roman" w:cs="Times New Roman"/>
          <w:b/>
          <w:sz w:val="24"/>
          <w:szCs w:val="24"/>
          <w:lang w:val="id-ID"/>
        </w:rPr>
      </w:pPr>
    </w:p>
    <w:p w14:paraId="0E69DB51">
      <w:pPr>
        <w:jc w:val="center"/>
        <w:rPr>
          <w:rFonts w:hint="default" w:ascii="Times New Roman" w:hAnsi="Times New Roman" w:cs="Times New Roman"/>
          <w:b/>
          <w:sz w:val="24"/>
          <w:szCs w:val="24"/>
          <w:lang w:val="id-ID"/>
        </w:rPr>
      </w:pPr>
    </w:p>
    <w:p w14:paraId="02A1D68A">
      <w:pPr>
        <w:jc w:val="center"/>
        <w:rPr>
          <w:rFonts w:hint="default" w:ascii="Times New Roman" w:hAnsi="Times New Roman" w:cs="Times New Roman"/>
          <w:b/>
          <w:sz w:val="24"/>
          <w:szCs w:val="24"/>
          <w:lang w:val="id-ID"/>
        </w:rPr>
      </w:pPr>
    </w:p>
    <w:p w14:paraId="375C6FB2">
      <w:pPr>
        <w:jc w:val="center"/>
        <w:rPr>
          <w:rFonts w:hint="default" w:ascii="Times New Roman" w:hAnsi="Times New Roman" w:cs="Times New Roman"/>
          <w:b/>
          <w:sz w:val="24"/>
          <w:szCs w:val="24"/>
          <w:lang w:val="id-ID"/>
        </w:rPr>
      </w:pPr>
    </w:p>
    <w:p w14:paraId="063CEB83">
      <w:pPr>
        <w:jc w:val="center"/>
        <w:rPr>
          <w:rFonts w:hint="default" w:ascii="Times New Roman" w:hAnsi="Times New Roman" w:cs="Times New Roman"/>
          <w:b/>
          <w:sz w:val="24"/>
          <w:szCs w:val="24"/>
          <w:lang w:val="id-ID"/>
        </w:rPr>
      </w:pPr>
    </w:p>
    <w:p w14:paraId="4DEF0D42">
      <w:pPr>
        <w:jc w:val="center"/>
        <w:rPr>
          <w:rFonts w:hint="default" w:ascii="Times New Roman" w:hAnsi="Times New Roman" w:cs="Times New Roman"/>
          <w:b/>
          <w:sz w:val="24"/>
          <w:szCs w:val="24"/>
          <w:lang w:val="id-ID"/>
        </w:rPr>
      </w:pPr>
    </w:p>
    <w:p w14:paraId="3DDB5D98">
      <w:pPr>
        <w:jc w:val="center"/>
        <w:rPr>
          <w:rFonts w:hint="default" w:ascii="Times New Roman" w:hAnsi="Times New Roman" w:cs="Times New Roman"/>
          <w:b/>
          <w:sz w:val="24"/>
          <w:szCs w:val="24"/>
          <w:lang w:val="id-ID"/>
        </w:rPr>
      </w:pPr>
    </w:p>
    <w:p w14:paraId="3DE9CD4A">
      <w:pPr>
        <w:jc w:val="center"/>
        <w:rPr>
          <w:rFonts w:hint="default" w:ascii="Times New Roman" w:hAnsi="Times New Roman" w:cs="Times New Roman"/>
          <w:b/>
          <w:sz w:val="24"/>
          <w:szCs w:val="24"/>
          <w:lang w:val="id-ID"/>
        </w:rPr>
      </w:pPr>
    </w:p>
    <w:p w14:paraId="7B064ACC">
      <w:pPr>
        <w:jc w:val="center"/>
        <w:rPr>
          <w:rFonts w:hint="default" w:ascii="Times New Roman" w:hAnsi="Times New Roman" w:cs="Times New Roman"/>
          <w:b/>
          <w:sz w:val="24"/>
          <w:szCs w:val="24"/>
          <w:lang w:val="id-ID"/>
        </w:rPr>
      </w:pPr>
    </w:p>
    <w:p w14:paraId="5E3346EC">
      <w:pPr>
        <w:jc w:val="center"/>
        <w:rPr>
          <w:rFonts w:hint="default" w:ascii="Times New Roman" w:hAnsi="Times New Roman" w:cs="Times New Roman"/>
          <w:b/>
          <w:sz w:val="24"/>
          <w:szCs w:val="24"/>
          <w:lang w:val="id-ID"/>
        </w:rPr>
      </w:pPr>
    </w:p>
    <w:p w14:paraId="42616870">
      <w:pPr>
        <w:jc w:val="center"/>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Oleh : </w:t>
      </w:r>
    </w:p>
    <w:p w14:paraId="16A5CA43">
      <w:pPr>
        <w:jc w:val="center"/>
        <w:rPr>
          <w:rFonts w:hint="default" w:ascii="Times New Roman" w:hAnsi="Times New Roman" w:cs="Times New Roman"/>
          <w:sz w:val="24"/>
          <w:szCs w:val="24"/>
          <w:lang w:val="id-ID"/>
        </w:rPr>
      </w:pPr>
      <w:r>
        <w:rPr>
          <w:rFonts w:hint="default" w:ascii="Times New Roman" w:hAnsi="Times New Roman" w:cs="Times New Roman"/>
          <w:sz w:val="24"/>
          <w:szCs w:val="24"/>
          <w:lang w:val="id-ID"/>
        </w:rPr>
        <w:t>Danica Nasywa Putriniar (2341760122)</w:t>
      </w:r>
    </w:p>
    <w:p w14:paraId="0F5165F7">
      <w:pPr>
        <w:jc w:val="center"/>
        <w:rPr>
          <w:rFonts w:hint="default" w:ascii="Times New Roman" w:hAnsi="Times New Roman" w:cs="Times New Roman"/>
          <w:sz w:val="24"/>
          <w:szCs w:val="24"/>
          <w:lang w:val="id-ID"/>
        </w:rPr>
      </w:pPr>
      <w:r>
        <w:rPr>
          <w:rFonts w:hint="default" w:ascii="Times New Roman" w:hAnsi="Times New Roman" w:cs="Times New Roman"/>
          <w:sz w:val="24"/>
          <w:szCs w:val="24"/>
          <w:lang w:val="id-ID"/>
        </w:rPr>
        <w:t>Kelas SIB 2B / 0</w:t>
      </w:r>
      <w:r>
        <w:rPr>
          <w:rFonts w:hint="default" w:ascii="Times New Roman" w:hAnsi="Times New Roman" w:cs="Times New Roman"/>
          <w:sz w:val="24"/>
          <w:szCs w:val="24"/>
          <w:lang w:val="en-US"/>
        </w:rPr>
        <w:t>5</w:t>
      </w:r>
      <w:r>
        <w:rPr>
          <w:rFonts w:hint="default" w:ascii="Times New Roman" w:hAnsi="Times New Roman" w:cs="Times New Roman"/>
          <w:sz w:val="24"/>
          <w:szCs w:val="24"/>
          <w:lang w:val="id-ID"/>
        </w:rPr>
        <w:t xml:space="preserve"> </w:t>
      </w:r>
    </w:p>
    <w:p w14:paraId="3191D260">
      <w:pPr>
        <w:jc w:val="center"/>
        <w:rPr>
          <w:rFonts w:hint="default" w:ascii="Times New Roman" w:hAnsi="Times New Roman" w:cs="Times New Roman"/>
          <w:sz w:val="24"/>
          <w:szCs w:val="24"/>
          <w:lang w:val="id-ID"/>
        </w:rPr>
      </w:pPr>
    </w:p>
    <w:p w14:paraId="2559899F">
      <w:pPr>
        <w:rPr>
          <w:rFonts w:hint="default" w:ascii="Times New Roman" w:hAnsi="Times New Roman" w:cs="Times New Roman"/>
          <w:sz w:val="24"/>
          <w:szCs w:val="24"/>
          <w:lang w:val="id-ID"/>
        </w:rPr>
      </w:pPr>
    </w:p>
    <w:p w14:paraId="7470AE5E">
      <w:pPr>
        <w:rPr>
          <w:rFonts w:hint="default" w:ascii="Times New Roman" w:hAnsi="Times New Roman" w:cs="Times New Roman"/>
          <w:sz w:val="24"/>
          <w:szCs w:val="24"/>
          <w:lang w:val="id-ID"/>
        </w:rPr>
      </w:pPr>
    </w:p>
    <w:p w14:paraId="18B27AC1">
      <w:pPr>
        <w:spacing w:line="360" w:lineRule="auto"/>
        <w:ind w:left="142"/>
        <w:jc w:val="center"/>
        <w:rPr>
          <w:rFonts w:hint="default" w:ascii="Times New Roman" w:hAnsi="Times New Roman" w:cs="Times New Roman"/>
          <w:b/>
          <w:sz w:val="24"/>
          <w:szCs w:val="24"/>
        </w:rPr>
      </w:pPr>
      <w:r>
        <w:rPr>
          <w:rFonts w:hint="default" w:ascii="Times New Roman" w:hAnsi="Times New Roman" w:cs="Times New Roman"/>
          <w:b/>
          <w:sz w:val="24"/>
          <w:szCs w:val="24"/>
        </w:rPr>
        <w:t xml:space="preserve">PROGRAM STUDI D-IV SISTEM INFORMASI BISNIS JURUSAN TEKNOLOGI INFORMASI </w:t>
      </w:r>
    </w:p>
    <w:p w14:paraId="327BEDB7">
      <w:pPr>
        <w:spacing w:line="360" w:lineRule="auto"/>
        <w:ind w:left="142"/>
        <w:jc w:val="center"/>
        <w:rPr>
          <w:rFonts w:hint="default" w:ascii="Times New Roman" w:hAnsi="Times New Roman" w:cs="Times New Roman"/>
          <w:b/>
          <w:sz w:val="24"/>
          <w:szCs w:val="24"/>
        </w:rPr>
      </w:pPr>
      <w:r>
        <w:rPr>
          <w:rFonts w:hint="default" w:ascii="Times New Roman" w:hAnsi="Times New Roman" w:cs="Times New Roman"/>
          <w:b/>
          <w:sz w:val="24"/>
          <w:szCs w:val="24"/>
        </w:rPr>
        <w:t xml:space="preserve">POLITEKNIK NEGERI MALANG </w:t>
      </w:r>
    </w:p>
    <w:p w14:paraId="5C47F557">
      <w:pPr>
        <w:spacing w:line="360" w:lineRule="auto"/>
        <w:ind w:left="142"/>
        <w:jc w:val="center"/>
        <w:rPr>
          <w:rFonts w:hint="default" w:ascii="Times New Roman" w:hAnsi="Times New Roman" w:cs="Times New Roman"/>
          <w:sz w:val="24"/>
          <w:szCs w:val="24"/>
          <w:lang w:val="id-ID"/>
        </w:rPr>
      </w:pPr>
      <w:r>
        <w:rPr>
          <w:rFonts w:hint="default" w:ascii="Times New Roman" w:hAnsi="Times New Roman" w:cs="Times New Roman"/>
          <w:sz w:val="24"/>
          <w:szCs w:val="24"/>
        </w:rPr>
        <w:t>Jl. Soekarno Hatta No.9, Jatimulyo, Kec. Lowokwaru, Kota Malang, Jawa Timur 65141</w:t>
      </w:r>
    </w:p>
    <w:p w14:paraId="7933E1B1">
      <w:pPr>
        <w:numPr>
          <w:ilvl w:val="0"/>
          <w:numId w:val="12"/>
        </w:numPr>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Studi Kasus</w:t>
      </w:r>
      <w:r>
        <w:rPr>
          <w:rFonts w:hint="default" w:ascii="Times New Roman" w:hAnsi="Times New Roman" w:cs="Times New Roman"/>
          <w:b/>
          <w:bCs/>
          <w:sz w:val="24"/>
          <w:szCs w:val="24"/>
          <w:lang w:val="en-US"/>
        </w:rPr>
        <w:t xml:space="preserve"> 1</w:t>
      </w:r>
    </w:p>
    <w:p w14:paraId="61BE8955">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LegendVehicle merupakan perusahan jual-beli tukar-tambah kendaraan klasik. Perusahaan ini memiliki cabang di berbagai negara. LegendVehicle memiliki sistem informasi ERP sendiri. Salah satu modul dari sistem ERP tersebut adalah modul penjualan. Desain database dari modul tersebut adalah sebagai berikut:</w:t>
      </w:r>
    </w:p>
    <w:p w14:paraId="6E36608E">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585335" cy="3925570"/>
            <wp:effectExtent l="0" t="0" r="12065"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4585335" cy="3925570"/>
                    </a:xfrm>
                    <a:prstGeom prst="rect">
                      <a:avLst/>
                    </a:prstGeom>
                    <a:noFill/>
                    <a:ln>
                      <a:noFill/>
                    </a:ln>
                  </pic:spPr>
                </pic:pic>
              </a:graphicData>
            </a:graphic>
          </wp:inline>
        </w:drawing>
      </w:r>
    </w:p>
    <w:p w14:paraId="49391EC2">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Gambar desain modul penjualan</w:t>
      </w:r>
    </w:p>
    <w:p w14:paraId="4C8D57E5">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Selain itu proses penjualan kendaraan pada perusahaan tersebut bukan hanya melalui showroom cabang, melainkan reseller-reseller bebas lainnya.</w:t>
      </w:r>
    </w:p>
    <w:p w14:paraId="4AFA5798">
      <w:pPr>
        <w:numPr>
          <w:ilvl w:val="0"/>
          <w:numId w:val="13"/>
        </w:numPr>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Tugas 1</w:t>
      </w:r>
    </w:p>
    <w:p w14:paraId="5DB0233A">
      <w:pPr>
        <w:numPr>
          <w:ilvl w:val="0"/>
          <w:numId w:val="14"/>
        </w:numPr>
        <w:spacing w:line="360" w:lineRule="auto"/>
        <w:ind w:left="420" w:leftChars="0"/>
        <w:rPr>
          <w:rFonts w:hint="default" w:ascii="Times New Roman" w:hAnsi="Times New Roman" w:cs="Times New Roman"/>
          <w:sz w:val="24"/>
          <w:szCs w:val="24"/>
        </w:rPr>
      </w:pPr>
      <w:r>
        <w:rPr>
          <w:rFonts w:hint="default" w:ascii="Times New Roman" w:hAnsi="Times New Roman" w:cs="Times New Roman"/>
          <w:sz w:val="24"/>
          <w:szCs w:val="24"/>
        </w:rPr>
        <w:t>Import data perusahaan tersebut pada DBMS MySQL!</w:t>
      </w:r>
    </w:p>
    <w:p w14:paraId="5BA651B2">
      <w:pPr>
        <w:widowControl w:val="0"/>
        <w:numPr>
          <w:numId w:val="0"/>
        </w:numPr>
        <w:autoSpaceDE w:val="0"/>
        <w:autoSpaceDN w:val="0"/>
        <w:spacing w:line="360" w:lineRule="auto"/>
        <w:rPr>
          <w:rFonts w:hint="default" w:ascii="Times New Roman" w:hAnsi="Times New Roman" w:cs="Times New Roman"/>
          <w:sz w:val="24"/>
          <w:szCs w:val="24"/>
        </w:rPr>
      </w:pPr>
      <w:r>
        <w:drawing>
          <wp:inline distT="0" distB="0" distL="114300" distR="114300">
            <wp:extent cx="5269230" cy="4735830"/>
            <wp:effectExtent l="0" t="0" r="127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269230" cy="4735830"/>
                    </a:xfrm>
                    <a:prstGeom prst="rect">
                      <a:avLst/>
                    </a:prstGeom>
                    <a:noFill/>
                    <a:ln>
                      <a:noFill/>
                    </a:ln>
                  </pic:spPr>
                </pic:pic>
              </a:graphicData>
            </a:graphic>
          </wp:inline>
        </w:drawing>
      </w:r>
    </w:p>
    <w:p w14:paraId="128FF250">
      <w:pPr>
        <w:numPr>
          <w:ilvl w:val="0"/>
          <w:numId w:val="14"/>
        </w:numPr>
        <w:spacing w:line="360" w:lineRule="auto"/>
        <w:ind w:left="658" w:leftChars="190" w:hanging="240" w:hangingChars="100"/>
        <w:rPr>
          <w:rFonts w:hint="default" w:ascii="Times New Roman" w:hAnsi="Times New Roman" w:cs="Times New Roman"/>
          <w:sz w:val="24"/>
          <w:szCs w:val="24"/>
        </w:rPr>
      </w:pPr>
      <w:r>
        <w:rPr>
          <w:rFonts w:hint="default" w:ascii="Times New Roman" w:hAnsi="Times New Roman" w:cs="Times New Roman"/>
          <w:sz w:val="24"/>
          <w:szCs w:val="24"/>
        </w:rPr>
        <w:t>analisa hubungan setiap tabel nya!</w:t>
      </w:r>
    </w:p>
    <w:tbl>
      <w:tblPr>
        <w:tblStyle w:val="111"/>
        <w:tblW w:w="8180"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3"/>
        <w:gridCol w:w="2786"/>
        <w:gridCol w:w="2551"/>
      </w:tblGrid>
      <w:tr w14:paraId="081565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3" w:type="dxa"/>
            <w:shd w:val="clear" w:color="auto" w:fill="BEBEBE" w:themeFill="background1" w:themeFillShade="BF"/>
            <w:vAlign w:val="center"/>
          </w:tcPr>
          <w:p w14:paraId="01AF8B84">
            <w:pPr>
              <w:numPr>
                <w:ilvl w:val="0"/>
                <w:numId w:val="0"/>
              </w:numPr>
              <w:spacing w:line="24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lang w:val="en-US"/>
              </w:rPr>
              <w:t>Tabel 1</w:t>
            </w:r>
          </w:p>
        </w:tc>
        <w:tc>
          <w:tcPr>
            <w:tcW w:w="2786" w:type="dxa"/>
            <w:shd w:val="clear" w:color="auto" w:fill="BEBEBE" w:themeFill="background1" w:themeFillShade="BF"/>
            <w:vAlign w:val="center"/>
          </w:tcPr>
          <w:p w14:paraId="3989717A">
            <w:pPr>
              <w:numPr>
                <w:ilvl w:val="0"/>
                <w:numId w:val="0"/>
              </w:numPr>
              <w:spacing w:line="24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Tabel 2</w:t>
            </w:r>
          </w:p>
        </w:tc>
        <w:tc>
          <w:tcPr>
            <w:tcW w:w="2551" w:type="dxa"/>
            <w:shd w:val="clear" w:color="auto" w:fill="BEBEBE" w:themeFill="background1" w:themeFillShade="BF"/>
            <w:vAlign w:val="center"/>
          </w:tcPr>
          <w:p w14:paraId="19EB448F">
            <w:pPr>
              <w:numPr>
                <w:ilvl w:val="0"/>
                <w:numId w:val="0"/>
              </w:numPr>
              <w:spacing w:line="24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Jenis Relasi</w:t>
            </w:r>
          </w:p>
        </w:tc>
      </w:tr>
      <w:tr w14:paraId="5A5527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3" w:type="dxa"/>
            <w:vAlign w:val="center"/>
          </w:tcPr>
          <w:p w14:paraId="00FCFCF7">
            <w:pPr>
              <w:numPr>
                <w:ilvl w:val="0"/>
                <w:numId w:val="0"/>
              </w:numPr>
              <w:spacing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productlines</w:t>
            </w:r>
          </w:p>
        </w:tc>
        <w:tc>
          <w:tcPr>
            <w:tcW w:w="2786" w:type="dxa"/>
            <w:vAlign w:val="center"/>
          </w:tcPr>
          <w:p w14:paraId="064D7398">
            <w:pPr>
              <w:numPr>
                <w:ilvl w:val="0"/>
                <w:numId w:val="0"/>
              </w:numPr>
              <w:spacing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products</w:t>
            </w:r>
          </w:p>
        </w:tc>
        <w:tc>
          <w:tcPr>
            <w:tcW w:w="2551" w:type="dxa"/>
            <w:vAlign w:val="center"/>
          </w:tcPr>
          <w:p w14:paraId="08ACE68F">
            <w:pPr>
              <w:numPr>
                <w:ilvl w:val="0"/>
                <w:numId w:val="0"/>
              </w:numPr>
              <w:spacing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one to many</w:t>
            </w:r>
          </w:p>
        </w:tc>
      </w:tr>
      <w:tr w14:paraId="4F2FC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3" w:type="dxa"/>
            <w:vAlign w:val="center"/>
          </w:tcPr>
          <w:p w14:paraId="56221E23">
            <w:pPr>
              <w:numPr>
                <w:ilvl w:val="0"/>
                <w:numId w:val="0"/>
              </w:numPr>
              <w:spacing w:line="240" w:lineRule="auto"/>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Products</w:t>
            </w:r>
          </w:p>
        </w:tc>
        <w:tc>
          <w:tcPr>
            <w:tcW w:w="2786" w:type="dxa"/>
            <w:vAlign w:val="center"/>
          </w:tcPr>
          <w:p w14:paraId="032A26A7">
            <w:pPr>
              <w:numPr>
                <w:ilvl w:val="0"/>
                <w:numId w:val="0"/>
              </w:numPr>
              <w:spacing w:line="240" w:lineRule="auto"/>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orderdetails</w:t>
            </w:r>
          </w:p>
        </w:tc>
        <w:tc>
          <w:tcPr>
            <w:tcW w:w="2551" w:type="dxa"/>
            <w:vAlign w:val="center"/>
          </w:tcPr>
          <w:p w14:paraId="27AD62FB">
            <w:pPr>
              <w:numPr>
                <w:ilvl w:val="0"/>
                <w:numId w:val="0"/>
              </w:numPr>
              <w:spacing w:line="240" w:lineRule="auto"/>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One to many</w:t>
            </w:r>
          </w:p>
        </w:tc>
      </w:tr>
      <w:tr w14:paraId="7877F8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3" w:type="dxa"/>
            <w:vAlign w:val="center"/>
          </w:tcPr>
          <w:p w14:paraId="7D8C04B6">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orederdetails</w:t>
            </w:r>
          </w:p>
        </w:tc>
        <w:tc>
          <w:tcPr>
            <w:tcW w:w="2786" w:type="dxa"/>
            <w:vAlign w:val="center"/>
          </w:tcPr>
          <w:p w14:paraId="2A3B70A2">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order</w:t>
            </w:r>
          </w:p>
        </w:tc>
        <w:tc>
          <w:tcPr>
            <w:tcW w:w="2551" w:type="dxa"/>
            <w:vAlign w:val="center"/>
          </w:tcPr>
          <w:p w14:paraId="56DCF739">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Many to one</w:t>
            </w:r>
          </w:p>
        </w:tc>
      </w:tr>
      <w:tr w14:paraId="7C08F1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3" w:type="dxa"/>
            <w:vAlign w:val="center"/>
          </w:tcPr>
          <w:p w14:paraId="78BC6512">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order</w:t>
            </w:r>
          </w:p>
        </w:tc>
        <w:tc>
          <w:tcPr>
            <w:tcW w:w="2786" w:type="dxa"/>
            <w:vAlign w:val="center"/>
          </w:tcPr>
          <w:p w14:paraId="047F0B7F">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customers</w:t>
            </w:r>
          </w:p>
        </w:tc>
        <w:tc>
          <w:tcPr>
            <w:tcW w:w="2551" w:type="dxa"/>
            <w:vAlign w:val="center"/>
          </w:tcPr>
          <w:p w14:paraId="75639585">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Many to one</w:t>
            </w:r>
          </w:p>
        </w:tc>
      </w:tr>
      <w:tr w14:paraId="5A0C5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3" w:type="dxa"/>
            <w:vAlign w:val="center"/>
          </w:tcPr>
          <w:p w14:paraId="494AB076">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payments</w:t>
            </w:r>
          </w:p>
        </w:tc>
        <w:tc>
          <w:tcPr>
            <w:tcW w:w="2786" w:type="dxa"/>
            <w:vAlign w:val="center"/>
          </w:tcPr>
          <w:p w14:paraId="32E8ED68">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customers</w:t>
            </w:r>
          </w:p>
        </w:tc>
        <w:tc>
          <w:tcPr>
            <w:tcW w:w="2551" w:type="dxa"/>
            <w:vAlign w:val="center"/>
          </w:tcPr>
          <w:p w14:paraId="3C3CC5AD">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Many to one</w:t>
            </w:r>
          </w:p>
        </w:tc>
      </w:tr>
      <w:tr w14:paraId="3EE22D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3" w:type="dxa"/>
            <w:vAlign w:val="center"/>
          </w:tcPr>
          <w:p w14:paraId="63BE9D51">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customer</w:t>
            </w:r>
          </w:p>
        </w:tc>
        <w:tc>
          <w:tcPr>
            <w:tcW w:w="2786" w:type="dxa"/>
            <w:vAlign w:val="center"/>
          </w:tcPr>
          <w:p w14:paraId="5FD83C13">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employees</w:t>
            </w:r>
          </w:p>
        </w:tc>
        <w:tc>
          <w:tcPr>
            <w:tcW w:w="2551" w:type="dxa"/>
            <w:vAlign w:val="center"/>
          </w:tcPr>
          <w:p w14:paraId="3D0EF904">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Many to many</w:t>
            </w:r>
          </w:p>
        </w:tc>
      </w:tr>
      <w:tr w14:paraId="5056DF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3" w:type="dxa"/>
            <w:vAlign w:val="center"/>
          </w:tcPr>
          <w:p w14:paraId="0631578A">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employees</w:t>
            </w:r>
          </w:p>
        </w:tc>
        <w:tc>
          <w:tcPr>
            <w:tcW w:w="2786" w:type="dxa"/>
            <w:vAlign w:val="center"/>
          </w:tcPr>
          <w:p w14:paraId="5B6F9922">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offices</w:t>
            </w:r>
          </w:p>
        </w:tc>
        <w:tc>
          <w:tcPr>
            <w:tcW w:w="2551" w:type="dxa"/>
            <w:vAlign w:val="center"/>
          </w:tcPr>
          <w:p w14:paraId="1EA0A605">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Many to one</w:t>
            </w:r>
          </w:p>
        </w:tc>
      </w:tr>
      <w:tr w14:paraId="3982FA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3" w:type="dxa"/>
            <w:vAlign w:val="center"/>
          </w:tcPr>
          <w:p w14:paraId="7E0B00FF">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employees</w:t>
            </w:r>
          </w:p>
        </w:tc>
        <w:tc>
          <w:tcPr>
            <w:tcW w:w="2786" w:type="dxa"/>
            <w:vAlign w:val="center"/>
          </w:tcPr>
          <w:p w14:paraId="5D776FE2">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employees</w:t>
            </w:r>
          </w:p>
        </w:tc>
        <w:tc>
          <w:tcPr>
            <w:tcW w:w="2551" w:type="dxa"/>
            <w:vAlign w:val="center"/>
          </w:tcPr>
          <w:p w14:paraId="767C035E">
            <w:pPr>
              <w:numPr>
                <w:ilvl w:val="0"/>
                <w:numId w:val="0"/>
              </w:num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Hierarchical</w:t>
            </w:r>
          </w:p>
        </w:tc>
      </w:tr>
    </w:tbl>
    <w:p w14:paraId="16D2E7FC">
      <w:pPr>
        <w:numPr>
          <w:ilvl w:val="0"/>
          <w:numId w:val="14"/>
        </w:numPr>
        <w:spacing w:line="360" w:lineRule="auto"/>
        <w:ind w:left="42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Analisa jumlah field pada setiap tabel!</w:t>
      </w:r>
    </w:p>
    <w:tbl>
      <w:tblPr>
        <w:tblStyle w:val="111"/>
        <w:tblW w:w="8218"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4"/>
        <w:gridCol w:w="3884"/>
      </w:tblGrid>
      <w:tr w14:paraId="778D3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shd w:val="clear" w:color="auto" w:fill="BEBEBE" w:themeFill="background1" w:themeFillShade="BF"/>
            <w:vAlign w:val="center"/>
          </w:tcPr>
          <w:p w14:paraId="5C28FA08">
            <w:pPr>
              <w:spacing w:line="24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Nama Tabel</w:t>
            </w:r>
          </w:p>
        </w:tc>
        <w:tc>
          <w:tcPr>
            <w:tcW w:w="3884" w:type="dxa"/>
            <w:shd w:val="clear" w:color="auto" w:fill="BEBEBE" w:themeFill="background1" w:themeFillShade="BF"/>
            <w:vAlign w:val="center"/>
          </w:tcPr>
          <w:p w14:paraId="6AF6A1A8">
            <w:pPr>
              <w:spacing w:line="24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Jumlah Field</w:t>
            </w:r>
          </w:p>
        </w:tc>
      </w:tr>
      <w:tr w14:paraId="65783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vAlign w:val="center"/>
          </w:tcPr>
          <w:p w14:paraId="000081AC">
            <w:pPr>
              <w:spacing w:line="240" w:lineRule="auto"/>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en-US"/>
              </w:rPr>
              <w:t>productlines</w:t>
            </w:r>
          </w:p>
        </w:tc>
        <w:tc>
          <w:tcPr>
            <w:tcW w:w="3884" w:type="dxa"/>
            <w:vAlign w:val="center"/>
          </w:tcPr>
          <w:p w14:paraId="5263CAD0">
            <w:pPr>
              <w:spacing w:line="240" w:lineRule="auto"/>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4</w:t>
            </w:r>
          </w:p>
        </w:tc>
      </w:tr>
      <w:tr w14:paraId="63282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vAlign w:val="center"/>
          </w:tcPr>
          <w:p w14:paraId="103A9D60">
            <w:pPr>
              <w:spacing w:line="240" w:lineRule="auto"/>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en-US"/>
              </w:rPr>
              <w:t>products</w:t>
            </w:r>
          </w:p>
        </w:tc>
        <w:tc>
          <w:tcPr>
            <w:tcW w:w="3884" w:type="dxa"/>
            <w:vAlign w:val="center"/>
          </w:tcPr>
          <w:p w14:paraId="515CFAA3">
            <w:pPr>
              <w:spacing w:line="240" w:lineRule="auto"/>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9</w:t>
            </w:r>
          </w:p>
        </w:tc>
      </w:tr>
      <w:tr w14:paraId="03EC5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vAlign w:val="center"/>
          </w:tcPr>
          <w:p w14:paraId="0415802A">
            <w:pPr>
              <w:spacing w:line="240" w:lineRule="auto"/>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orderdetails</w:t>
            </w:r>
          </w:p>
        </w:tc>
        <w:tc>
          <w:tcPr>
            <w:tcW w:w="3884" w:type="dxa"/>
            <w:vAlign w:val="center"/>
          </w:tcPr>
          <w:p w14:paraId="72F651DB">
            <w:pPr>
              <w:spacing w:line="240" w:lineRule="auto"/>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5</w:t>
            </w:r>
          </w:p>
        </w:tc>
      </w:tr>
      <w:tr w14:paraId="2ACEB0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vAlign w:val="center"/>
          </w:tcPr>
          <w:p w14:paraId="1ED58E59">
            <w:p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order</w:t>
            </w:r>
          </w:p>
        </w:tc>
        <w:tc>
          <w:tcPr>
            <w:tcW w:w="3884" w:type="dxa"/>
            <w:vAlign w:val="center"/>
          </w:tcPr>
          <w:p w14:paraId="76CE54C4">
            <w:pPr>
              <w:spacing w:line="240" w:lineRule="auto"/>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7</w:t>
            </w:r>
          </w:p>
        </w:tc>
      </w:tr>
      <w:tr w14:paraId="38493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vAlign w:val="center"/>
          </w:tcPr>
          <w:p w14:paraId="057EA02F">
            <w:p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customers</w:t>
            </w:r>
          </w:p>
        </w:tc>
        <w:tc>
          <w:tcPr>
            <w:tcW w:w="3884" w:type="dxa"/>
            <w:vAlign w:val="center"/>
          </w:tcPr>
          <w:p w14:paraId="222EFE5A">
            <w:pPr>
              <w:spacing w:line="240" w:lineRule="auto"/>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13</w:t>
            </w:r>
          </w:p>
        </w:tc>
      </w:tr>
      <w:tr w14:paraId="71A5F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vAlign w:val="center"/>
          </w:tcPr>
          <w:p w14:paraId="4D2727FD">
            <w:p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payments</w:t>
            </w:r>
          </w:p>
        </w:tc>
        <w:tc>
          <w:tcPr>
            <w:tcW w:w="3884" w:type="dxa"/>
            <w:vAlign w:val="center"/>
          </w:tcPr>
          <w:p w14:paraId="1BA099A5">
            <w:pPr>
              <w:spacing w:line="240" w:lineRule="auto"/>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4</w:t>
            </w:r>
          </w:p>
        </w:tc>
      </w:tr>
      <w:tr w14:paraId="37CFA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vAlign w:val="center"/>
          </w:tcPr>
          <w:p w14:paraId="0F93FCBA">
            <w:p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employees</w:t>
            </w:r>
          </w:p>
        </w:tc>
        <w:tc>
          <w:tcPr>
            <w:tcW w:w="3884" w:type="dxa"/>
            <w:vAlign w:val="center"/>
          </w:tcPr>
          <w:p w14:paraId="25068145">
            <w:pPr>
              <w:spacing w:line="240" w:lineRule="auto"/>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8</w:t>
            </w:r>
          </w:p>
        </w:tc>
      </w:tr>
      <w:tr w14:paraId="6DA78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vAlign w:val="center"/>
          </w:tcPr>
          <w:p w14:paraId="15EA4FD3">
            <w:pPr>
              <w:spacing w:line="240" w:lineRule="auto"/>
              <w:jc w:val="both"/>
              <w:rPr>
                <w:rFonts w:hint="default" w:cs="Times New Roman"/>
                <w:sz w:val="24"/>
                <w:szCs w:val="24"/>
                <w:vertAlign w:val="baseline"/>
                <w:lang w:val="en-US"/>
              </w:rPr>
            </w:pPr>
            <w:r>
              <w:rPr>
                <w:rFonts w:hint="default" w:cs="Times New Roman"/>
                <w:sz w:val="24"/>
                <w:szCs w:val="24"/>
                <w:vertAlign w:val="baseline"/>
                <w:lang w:val="en-US"/>
              </w:rPr>
              <w:t>offices</w:t>
            </w:r>
          </w:p>
        </w:tc>
        <w:tc>
          <w:tcPr>
            <w:tcW w:w="3884" w:type="dxa"/>
            <w:vAlign w:val="center"/>
          </w:tcPr>
          <w:p w14:paraId="33252742">
            <w:pPr>
              <w:spacing w:line="240" w:lineRule="auto"/>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9</w:t>
            </w:r>
          </w:p>
        </w:tc>
      </w:tr>
    </w:tbl>
    <w:p w14:paraId="2A074DDF">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br w:type="page"/>
      </w:r>
    </w:p>
    <w:p w14:paraId="050D6D78">
      <w:pPr>
        <w:numPr>
          <w:ilvl w:val="0"/>
          <w:numId w:val="13"/>
        </w:numPr>
        <w:spacing w:line="360" w:lineRule="auto"/>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Praktikum 1</w:t>
      </w:r>
    </w:p>
    <w:p w14:paraId="3694A8B9">
      <w:pPr>
        <w:numPr>
          <w:ilvl w:val="0"/>
          <w:numId w:val="15"/>
        </w:numPr>
        <w:spacing w:line="360" w:lineRule="auto"/>
        <w:ind w:left="658" w:leftChars="190" w:hanging="240" w:hangingChars="1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Jalankan query berikut pada DBMS MySql yang telah tersedia data Perusahaan LegendVehicle.</w:t>
      </w:r>
    </w:p>
    <w:p w14:paraId="5EA14F6A">
      <w:pPr>
        <w:numPr>
          <w:ilvl w:val="0"/>
          <w:numId w:val="0"/>
        </w:numPr>
        <w:spacing w:line="360" w:lineRule="auto"/>
        <w:ind w:left="66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460375</wp:posOffset>
                </wp:positionH>
                <wp:positionV relativeFrom="paragraph">
                  <wp:posOffset>11430</wp:posOffset>
                </wp:positionV>
                <wp:extent cx="4456430" cy="1024890"/>
                <wp:effectExtent l="4445" t="4445" r="9525" b="12065"/>
                <wp:wrapTopAndBottom/>
                <wp:docPr id="5" name="Text Box 5"/>
                <wp:cNvGraphicFramePr/>
                <a:graphic xmlns:a="http://schemas.openxmlformats.org/drawingml/2006/main">
                  <a:graphicData uri="http://schemas.microsoft.com/office/word/2010/wordprocessingShape">
                    <wps:wsp>
                      <wps:cNvSpPr txBox="1"/>
                      <wps:spPr>
                        <a:xfrm>
                          <a:off x="1615440" y="1701165"/>
                          <a:ext cx="4456430" cy="10248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23E2149">
                            <w:pPr>
                              <w:numPr>
                                <w:ilvl w:val="0"/>
                                <w:numId w:val="0"/>
                              </w:numPr>
                              <w:spacing w:line="360" w:lineRule="auto"/>
                              <w:ind w:leftChars="0"/>
                              <w:rPr>
                                <w:rFonts w:hint="default"/>
                                <w:sz w:val="22"/>
                                <w:szCs w:val="22"/>
                                <w:lang w:val="en-US"/>
                              </w:rPr>
                            </w:pPr>
                            <w:r>
                              <w:rPr>
                                <w:rFonts w:hint="default"/>
                                <w:sz w:val="22"/>
                                <w:szCs w:val="22"/>
                                <w:lang w:val="en-US"/>
                              </w:rPr>
                              <w:t>SELECT *FROM employees employe, employes manager, customer cust</w:t>
                            </w:r>
                          </w:p>
                          <w:p w14:paraId="0796FF0C">
                            <w:pPr>
                              <w:numPr>
                                <w:ilvl w:val="0"/>
                                <w:numId w:val="0"/>
                              </w:numPr>
                              <w:spacing w:line="360" w:lineRule="auto"/>
                              <w:ind w:leftChars="0"/>
                              <w:rPr>
                                <w:rFonts w:hint="default"/>
                                <w:sz w:val="22"/>
                                <w:szCs w:val="22"/>
                                <w:lang w:val="en-US"/>
                              </w:rPr>
                            </w:pPr>
                            <w:r>
                              <w:rPr>
                                <w:rFonts w:hint="default"/>
                                <w:sz w:val="22"/>
                                <w:szCs w:val="22"/>
                                <w:lang w:val="en-US"/>
                              </w:rPr>
                              <w:t>WHERE employee.reportsTo=manager.employeeNumber AND employee.employeeNumber=cust.salesRepEmployeeNumber;</w:t>
                            </w:r>
                          </w:p>
                          <w:p w14:paraId="00166D6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25pt;margin-top:0.9pt;height:80.7pt;width:350.9pt;mso-wrap-distance-bottom:0pt;mso-wrap-distance-top:0pt;z-index:251660288;mso-width-relative:page;mso-height-relative:page;" fillcolor="#FFFFFF [3201]" filled="t" stroked="t" coordsize="21600,21600" o:gfxdata="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K9CI6PUAAAACAEAAA8A&#10;AAAAAAAAAQAgAAAAIgAAAGRycy9kb3ducmV2LnhtbFBLAQIUABQAAAAIAIdO4kD1mZI+VAIAAMME&#10;AAAOAAAAAAAAAAEAIAAAACMBAABkcnMvZTJvRG9jLnhtbFBLBQYAAAAABgAGAFkBAADpBQAAAAA=&#10;">
                <v:fill on="t" focussize="0,0"/>
                <v:stroke weight="0.5pt" color="#000000 [3204]" joinstyle="round"/>
                <v:imagedata o:title=""/>
                <o:lock v:ext="edit" aspectratio="f"/>
                <v:textbox>
                  <w:txbxContent>
                    <w:p w14:paraId="123E2149">
                      <w:pPr>
                        <w:numPr>
                          <w:ilvl w:val="0"/>
                          <w:numId w:val="0"/>
                        </w:numPr>
                        <w:spacing w:line="360" w:lineRule="auto"/>
                        <w:ind w:leftChars="0"/>
                        <w:rPr>
                          <w:rFonts w:hint="default"/>
                          <w:sz w:val="22"/>
                          <w:szCs w:val="22"/>
                          <w:lang w:val="en-US"/>
                        </w:rPr>
                      </w:pPr>
                      <w:r>
                        <w:rPr>
                          <w:rFonts w:hint="default"/>
                          <w:sz w:val="22"/>
                          <w:szCs w:val="22"/>
                          <w:lang w:val="en-US"/>
                        </w:rPr>
                        <w:t>SELECT *FROM employees employe, employes manager, customer cust</w:t>
                      </w:r>
                    </w:p>
                    <w:p w14:paraId="0796FF0C">
                      <w:pPr>
                        <w:numPr>
                          <w:ilvl w:val="0"/>
                          <w:numId w:val="0"/>
                        </w:numPr>
                        <w:spacing w:line="360" w:lineRule="auto"/>
                        <w:ind w:leftChars="0"/>
                        <w:rPr>
                          <w:rFonts w:hint="default"/>
                          <w:sz w:val="22"/>
                          <w:szCs w:val="22"/>
                          <w:lang w:val="en-US"/>
                        </w:rPr>
                      </w:pPr>
                      <w:r>
                        <w:rPr>
                          <w:rFonts w:hint="default"/>
                          <w:sz w:val="22"/>
                          <w:szCs w:val="22"/>
                          <w:lang w:val="en-US"/>
                        </w:rPr>
                        <w:t>WHERE employee.reportsTo=manager.employeeNumber AND employee.employeeNumber=cust.salesRepEmployeeNumber;</w:t>
                      </w:r>
                    </w:p>
                    <w:p w14:paraId="00166D69"/>
                  </w:txbxContent>
                </v:textbox>
                <w10:wrap type="topAndBottom"/>
              </v:shape>
            </w:pict>
          </mc:Fallback>
        </mc:AlternateContent>
      </w:r>
      <w:r>
        <w:rPr>
          <w:rFonts w:hint="default" w:ascii="Times New Roman" w:hAnsi="Times New Roman" w:cs="Times New Roman"/>
          <w:sz w:val="24"/>
          <w:szCs w:val="24"/>
          <w:lang w:val="en-US"/>
        </w:rPr>
        <w:t xml:space="preserve">maka hasil dari query tersebut adalah data Employee beserta Manajernya dan Customer yang ia miliki. </w:t>
      </w:r>
    </w:p>
    <w:p w14:paraId="1E93E5A0">
      <w:pPr>
        <w:numPr>
          <w:ilvl w:val="0"/>
          <w:numId w:val="0"/>
        </w:numPr>
        <w:spacing w:line="360" w:lineRule="auto"/>
        <w:ind w:left="660" w:leftChars="300" w:firstLine="0" w:firstLineChars="0"/>
        <w:jc w:val="both"/>
        <w:rPr>
          <w:rFonts w:hint="default" w:ascii="Times New Roman" w:hAnsi="Times New Roman" w:cs="Times New Roman"/>
          <w:sz w:val="24"/>
          <w:szCs w:val="24"/>
          <w:lang w:val="en-US"/>
        </w:rPr>
      </w:pPr>
      <w:r>
        <w:drawing>
          <wp:inline distT="0" distB="0" distL="114300" distR="114300">
            <wp:extent cx="4856480" cy="2376805"/>
            <wp:effectExtent l="0" t="0" r="7620"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4856480" cy="2376805"/>
                    </a:xfrm>
                    <a:prstGeom prst="rect">
                      <a:avLst/>
                    </a:prstGeom>
                    <a:noFill/>
                    <a:ln>
                      <a:noFill/>
                    </a:ln>
                  </pic:spPr>
                </pic:pic>
              </a:graphicData>
            </a:graphic>
          </wp:inline>
        </w:drawing>
      </w:r>
    </w:p>
    <w:p w14:paraId="6A3264B5">
      <w:pPr>
        <w:numPr>
          <w:ilvl w:val="0"/>
          <w:numId w:val="0"/>
        </w:numPr>
        <w:spacing w:line="360" w:lineRule="auto"/>
        <w:ind w:left="66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Perhatikan</w:t>
      </w:r>
      <w:r>
        <w:rPr>
          <w:rFonts w:hint="default" w:cs="Times New Roman"/>
          <w:sz w:val="24"/>
          <w:szCs w:val="24"/>
          <w:lang w:val="en-US"/>
        </w:rPr>
        <w:t xml:space="preserve"> </w:t>
      </w:r>
      <w:r>
        <w:rPr>
          <w:rFonts w:hint="default" w:ascii="Times New Roman" w:hAnsi="Times New Roman" w:cs="Times New Roman"/>
          <w:sz w:val="24"/>
          <w:szCs w:val="24"/>
          <w:lang w:val="en-US"/>
        </w:rPr>
        <w:t>hasil data dengan seksama.</w:t>
      </w:r>
    </w:p>
    <w:p w14:paraId="50556B29">
      <w:pPr>
        <w:numPr>
          <w:ilvl w:val="0"/>
          <w:numId w:val="15"/>
        </w:numPr>
        <w:spacing w:line="360" w:lineRule="auto"/>
        <w:ind w:left="658" w:leftChars="190" w:hanging="240" w:hangingChars="100"/>
        <w:rPr>
          <w:rFonts w:hint="default" w:ascii="Times New Roman" w:hAnsi="Times New Roman" w:cs="Times New Roman"/>
          <w:sz w:val="24"/>
          <w:szCs w:val="24"/>
          <w:lang w:val="en-US"/>
        </w:rPr>
      </w:pPr>
      <w:r>
        <w:rPr>
          <w:rFonts w:hint="default" w:ascii="Times New Roman" w:hAnsi="Times New Roman" w:cs="Times New Roman"/>
          <w:sz w:val="24"/>
          <w:szCs w:val="24"/>
          <w:lang w:val="en-US"/>
        </w:rPr>
        <w:t>Buka tab baru pada browser untuk melakukan eksekusi query berikut:</w:t>
      </w:r>
    </w:p>
    <w:p w14:paraId="343FA173">
      <w:pPr>
        <w:numPr>
          <w:ilvl w:val="0"/>
          <w:numId w:val="0"/>
        </w:numPr>
        <w:spacing w:line="360" w:lineRule="auto"/>
        <w:ind w:left="660" w:leftChars="30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dari hasil query diatas maka akan ditemukan atasan dari setiap pegawai.</w:t>
      </w:r>
    </w:p>
    <w:p w14:paraId="224E3413">
      <w:pPr>
        <w:numPr>
          <w:ilvl w:val="0"/>
          <w:numId w:val="0"/>
        </w:numPr>
        <w:spacing w:line="360" w:lineRule="auto"/>
        <w:ind w:left="660" w:leftChars="30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394335</wp:posOffset>
                </wp:positionH>
                <wp:positionV relativeFrom="paragraph">
                  <wp:posOffset>146685</wp:posOffset>
                </wp:positionV>
                <wp:extent cx="4456430" cy="1443355"/>
                <wp:effectExtent l="4445" t="4445" r="9525" b="12700"/>
                <wp:wrapTopAndBottom/>
                <wp:docPr id="6" name="Text Box 6"/>
                <wp:cNvGraphicFramePr/>
                <a:graphic xmlns:a="http://schemas.openxmlformats.org/drawingml/2006/main">
                  <a:graphicData uri="http://schemas.microsoft.com/office/word/2010/wordprocessingShape">
                    <wps:wsp>
                      <wps:cNvSpPr txBox="1"/>
                      <wps:spPr>
                        <a:xfrm>
                          <a:off x="0" y="0"/>
                          <a:ext cx="4456430" cy="1443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3429F79">
                            <w:pPr>
                              <w:numPr>
                                <w:ilvl w:val="0"/>
                                <w:numId w:val="0"/>
                              </w:numPr>
                              <w:spacing w:line="360" w:lineRule="auto"/>
                              <w:ind w:leftChars="0"/>
                              <w:jc w:val="both"/>
                              <w:rPr>
                                <w:rFonts w:hint="default"/>
                                <w:sz w:val="16"/>
                                <w:szCs w:val="16"/>
                                <w:lang w:val="en-US"/>
                              </w:rPr>
                            </w:pPr>
                            <w:r>
                              <w:rPr>
                                <w:rFonts w:hint="default"/>
                                <w:sz w:val="16"/>
                                <w:szCs w:val="16"/>
                                <w:lang w:val="en-US" w:eastAsia="zh-CN"/>
                              </w:rPr>
                              <w:t>Copy</w:t>
                            </w:r>
                          </w:p>
                          <w:p w14:paraId="5946163D">
                            <w:pPr>
                              <w:numPr>
                                <w:ilvl w:val="0"/>
                                <w:numId w:val="0"/>
                              </w:numPr>
                              <w:spacing w:line="360" w:lineRule="auto"/>
                              <w:ind w:leftChars="0"/>
                              <w:jc w:val="both"/>
                              <w:rPr>
                                <w:rFonts w:hint="default"/>
                                <w:sz w:val="16"/>
                                <w:szCs w:val="16"/>
                                <w:lang w:val="en-US"/>
                              </w:rPr>
                            </w:pPr>
                            <w:r>
                              <w:rPr>
                                <w:rFonts w:hint="default"/>
                                <w:sz w:val="16"/>
                                <w:szCs w:val="16"/>
                                <w:lang w:val="en-US"/>
                              </w:rPr>
                              <w:t>SELECT manager.employeeNumber as id_manager,</w:t>
                            </w:r>
                          </w:p>
                          <w:p w14:paraId="676E87B0">
                            <w:pPr>
                              <w:numPr>
                                <w:ilvl w:val="0"/>
                                <w:numId w:val="0"/>
                              </w:numPr>
                              <w:spacing w:line="360" w:lineRule="auto"/>
                              <w:ind w:leftChars="0"/>
                              <w:jc w:val="both"/>
                              <w:rPr>
                                <w:rFonts w:hint="default"/>
                                <w:sz w:val="16"/>
                                <w:szCs w:val="16"/>
                                <w:lang w:val="en-US"/>
                              </w:rPr>
                            </w:pPr>
                            <w:r>
                              <w:rPr>
                                <w:rFonts w:hint="default"/>
                                <w:sz w:val="16"/>
                                <w:szCs w:val="16"/>
                                <w:lang w:val="en-US"/>
                              </w:rPr>
                              <w:t xml:space="preserve">CONCAT(manager.firstName," ,manager.lastName) as Manager,employee.employeeNumber as id_staff, </w:t>
                            </w:r>
                          </w:p>
                          <w:p w14:paraId="01413AC0">
                            <w:pPr>
                              <w:numPr>
                                <w:ilvl w:val="0"/>
                                <w:numId w:val="0"/>
                              </w:numPr>
                              <w:spacing w:line="360" w:lineRule="auto"/>
                              <w:ind w:leftChars="0"/>
                              <w:jc w:val="both"/>
                              <w:rPr>
                                <w:rFonts w:hint="default"/>
                                <w:sz w:val="16"/>
                                <w:szCs w:val="16"/>
                                <w:lang w:val="en-US"/>
                              </w:rPr>
                            </w:pPr>
                            <w:r>
                              <w:rPr>
                                <w:rFonts w:hint="default"/>
                                <w:sz w:val="16"/>
                                <w:szCs w:val="16"/>
                                <w:lang w:val="en-US"/>
                              </w:rPr>
                              <w:t xml:space="preserve">CONCAT(employee.firstName," ",employee.lastName) as staff FROM employees employee, employees manager </w:t>
                            </w:r>
                          </w:p>
                          <w:p w14:paraId="2559600B">
                            <w:pPr>
                              <w:numPr>
                                <w:ilvl w:val="0"/>
                                <w:numId w:val="0"/>
                              </w:numPr>
                              <w:spacing w:line="360" w:lineRule="auto"/>
                              <w:ind w:leftChars="0"/>
                              <w:jc w:val="both"/>
                              <w:rPr>
                                <w:rFonts w:hint="default"/>
                                <w:sz w:val="16"/>
                                <w:szCs w:val="16"/>
                                <w:lang w:val="en-US"/>
                              </w:rPr>
                            </w:pPr>
                            <w:r>
                              <w:rPr>
                                <w:rFonts w:hint="default"/>
                                <w:sz w:val="16"/>
                                <w:szCs w:val="16"/>
                                <w:lang w:val="en-US"/>
                              </w:rPr>
                              <w:t xml:space="preserve">WHERE employee.reportsTo=manager.employeeNumber </w:t>
                            </w:r>
                          </w:p>
                          <w:p w14:paraId="2CADBEFB">
                            <w:pPr>
                              <w:numPr>
                                <w:ilvl w:val="0"/>
                                <w:numId w:val="0"/>
                              </w:numPr>
                              <w:spacing w:line="360" w:lineRule="auto"/>
                              <w:ind w:leftChars="0"/>
                              <w:jc w:val="both"/>
                              <w:rPr>
                                <w:rFonts w:hint="default"/>
                                <w:sz w:val="16"/>
                                <w:szCs w:val="16"/>
                                <w:lang w:val="en-US"/>
                              </w:rPr>
                            </w:pPr>
                            <w:r>
                              <w:rPr>
                                <w:rFonts w:hint="default"/>
                                <w:sz w:val="16"/>
                                <w:szCs w:val="16"/>
                                <w:lang w:val="en-US"/>
                              </w:rPr>
                              <w:t xml:space="preserve">ORDER BY manager.firstName; </w:t>
                            </w:r>
                          </w:p>
                          <w:p w14:paraId="3FF21E3C">
                            <w:pPr>
                              <w:spacing w:line="360" w:lineRule="auto"/>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05pt;margin-top:11.55pt;height:113.65pt;width:350.9pt;mso-wrap-distance-bottom:0pt;mso-wrap-distance-top:0pt;z-index:251661312;mso-width-relative:page;mso-height-relative:page;" fillcolor="#FFFFFF [3201]" filled="t" stroked="t" coordsize="21600,21600" o:gfxdata="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AfCa7UAAAACAEAAA8AAAAAAAAAAQAgAAAAIgAA&#10;AGRycy9kb3ducmV2LnhtbFBLAQIUABQAAAAIAIdO4kBQtrWFRQIAALcEAAAOAAAAAAAAAAEAIAAA&#10;ACMBAABkcnMvZTJvRG9jLnhtbFBLBQYAAAAABgAGAFkBAADaBQAAAAA=&#10;">
                <v:fill on="t" focussize="0,0"/>
                <v:stroke weight="0.5pt" color="#000000 [3204]" joinstyle="round"/>
                <v:imagedata o:title=""/>
                <o:lock v:ext="edit" aspectratio="f"/>
                <v:textbox>
                  <w:txbxContent>
                    <w:p w14:paraId="63429F79">
                      <w:pPr>
                        <w:numPr>
                          <w:ilvl w:val="0"/>
                          <w:numId w:val="0"/>
                        </w:numPr>
                        <w:spacing w:line="360" w:lineRule="auto"/>
                        <w:ind w:leftChars="0"/>
                        <w:jc w:val="both"/>
                        <w:rPr>
                          <w:rFonts w:hint="default"/>
                          <w:sz w:val="16"/>
                          <w:szCs w:val="16"/>
                          <w:lang w:val="en-US"/>
                        </w:rPr>
                      </w:pPr>
                      <w:r>
                        <w:rPr>
                          <w:rFonts w:hint="default"/>
                          <w:sz w:val="16"/>
                          <w:szCs w:val="16"/>
                          <w:lang w:val="en-US" w:eastAsia="zh-CN"/>
                        </w:rPr>
                        <w:t>Copy</w:t>
                      </w:r>
                    </w:p>
                    <w:p w14:paraId="5946163D">
                      <w:pPr>
                        <w:numPr>
                          <w:ilvl w:val="0"/>
                          <w:numId w:val="0"/>
                        </w:numPr>
                        <w:spacing w:line="360" w:lineRule="auto"/>
                        <w:ind w:leftChars="0"/>
                        <w:jc w:val="both"/>
                        <w:rPr>
                          <w:rFonts w:hint="default"/>
                          <w:sz w:val="16"/>
                          <w:szCs w:val="16"/>
                          <w:lang w:val="en-US"/>
                        </w:rPr>
                      </w:pPr>
                      <w:r>
                        <w:rPr>
                          <w:rFonts w:hint="default"/>
                          <w:sz w:val="16"/>
                          <w:szCs w:val="16"/>
                          <w:lang w:val="en-US"/>
                        </w:rPr>
                        <w:t>SELECT manager.employeeNumber as id_manager,</w:t>
                      </w:r>
                    </w:p>
                    <w:p w14:paraId="676E87B0">
                      <w:pPr>
                        <w:numPr>
                          <w:ilvl w:val="0"/>
                          <w:numId w:val="0"/>
                        </w:numPr>
                        <w:spacing w:line="360" w:lineRule="auto"/>
                        <w:ind w:leftChars="0"/>
                        <w:jc w:val="both"/>
                        <w:rPr>
                          <w:rFonts w:hint="default"/>
                          <w:sz w:val="16"/>
                          <w:szCs w:val="16"/>
                          <w:lang w:val="en-US"/>
                        </w:rPr>
                      </w:pPr>
                      <w:r>
                        <w:rPr>
                          <w:rFonts w:hint="default"/>
                          <w:sz w:val="16"/>
                          <w:szCs w:val="16"/>
                          <w:lang w:val="en-US"/>
                        </w:rPr>
                        <w:t xml:space="preserve">CONCAT(manager.firstName," ,manager.lastName) as Manager,employee.employeeNumber as id_staff, </w:t>
                      </w:r>
                    </w:p>
                    <w:p w14:paraId="01413AC0">
                      <w:pPr>
                        <w:numPr>
                          <w:ilvl w:val="0"/>
                          <w:numId w:val="0"/>
                        </w:numPr>
                        <w:spacing w:line="360" w:lineRule="auto"/>
                        <w:ind w:leftChars="0"/>
                        <w:jc w:val="both"/>
                        <w:rPr>
                          <w:rFonts w:hint="default"/>
                          <w:sz w:val="16"/>
                          <w:szCs w:val="16"/>
                          <w:lang w:val="en-US"/>
                        </w:rPr>
                      </w:pPr>
                      <w:r>
                        <w:rPr>
                          <w:rFonts w:hint="default"/>
                          <w:sz w:val="16"/>
                          <w:szCs w:val="16"/>
                          <w:lang w:val="en-US"/>
                        </w:rPr>
                        <w:t xml:space="preserve">CONCAT(employee.firstName," ",employee.lastName) as staff FROM employees employee, employees manager </w:t>
                      </w:r>
                    </w:p>
                    <w:p w14:paraId="2559600B">
                      <w:pPr>
                        <w:numPr>
                          <w:ilvl w:val="0"/>
                          <w:numId w:val="0"/>
                        </w:numPr>
                        <w:spacing w:line="360" w:lineRule="auto"/>
                        <w:ind w:leftChars="0"/>
                        <w:jc w:val="both"/>
                        <w:rPr>
                          <w:rFonts w:hint="default"/>
                          <w:sz w:val="16"/>
                          <w:szCs w:val="16"/>
                          <w:lang w:val="en-US"/>
                        </w:rPr>
                      </w:pPr>
                      <w:r>
                        <w:rPr>
                          <w:rFonts w:hint="default"/>
                          <w:sz w:val="16"/>
                          <w:szCs w:val="16"/>
                          <w:lang w:val="en-US"/>
                        </w:rPr>
                        <w:t xml:space="preserve">WHERE employee.reportsTo=manager.employeeNumber </w:t>
                      </w:r>
                    </w:p>
                    <w:p w14:paraId="2CADBEFB">
                      <w:pPr>
                        <w:numPr>
                          <w:ilvl w:val="0"/>
                          <w:numId w:val="0"/>
                        </w:numPr>
                        <w:spacing w:line="360" w:lineRule="auto"/>
                        <w:ind w:leftChars="0"/>
                        <w:jc w:val="both"/>
                        <w:rPr>
                          <w:rFonts w:hint="default"/>
                          <w:sz w:val="16"/>
                          <w:szCs w:val="16"/>
                          <w:lang w:val="en-US"/>
                        </w:rPr>
                      </w:pPr>
                      <w:r>
                        <w:rPr>
                          <w:rFonts w:hint="default"/>
                          <w:sz w:val="16"/>
                          <w:szCs w:val="16"/>
                          <w:lang w:val="en-US"/>
                        </w:rPr>
                        <w:t xml:space="preserve">ORDER BY manager.firstName; </w:t>
                      </w:r>
                    </w:p>
                    <w:p w14:paraId="3FF21E3C">
                      <w:pPr>
                        <w:spacing w:line="360" w:lineRule="auto"/>
                      </w:pPr>
                    </w:p>
                  </w:txbxContent>
                </v:textbox>
                <w10:wrap type="topAndBottom"/>
              </v:shape>
            </w:pict>
          </mc:Fallback>
        </mc:AlternateContent>
      </w:r>
    </w:p>
    <w:p w14:paraId="566D3379">
      <w:pPr>
        <w:numPr>
          <w:ilvl w:val="0"/>
          <w:numId w:val="0"/>
        </w:numPr>
        <w:spacing w:line="360" w:lineRule="auto"/>
        <w:ind w:left="660" w:leftChars="300" w:firstLine="0" w:firstLineChars="0"/>
        <w:rPr>
          <w:rFonts w:hint="default" w:ascii="Times New Roman" w:hAnsi="Times New Roman" w:cs="Times New Roman"/>
          <w:sz w:val="24"/>
          <w:szCs w:val="24"/>
          <w:lang w:val="en-US"/>
        </w:rPr>
      </w:pPr>
      <w:r>
        <w:drawing>
          <wp:inline distT="0" distB="0" distL="114300" distR="114300">
            <wp:extent cx="3667125" cy="6172200"/>
            <wp:effectExtent l="0" t="0" r="317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8"/>
                    <a:stretch>
                      <a:fillRect/>
                    </a:stretch>
                  </pic:blipFill>
                  <pic:spPr>
                    <a:xfrm>
                      <a:off x="0" y="0"/>
                      <a:ext cx="3667125" cy="6172200"/>
                    </a:xfrm>
                    <a:prstGeom prst="rect">
                      <a:avLst/>
                    </a:prstGeom>
                    <a:noFill/>
                    <a:ln>
                      <a:noFill/>
                    </a:ln>
                  </pic:spPr>
                </pic:pic>
              </a:graphicData>
            </a:graphic>
          </wp:inline>
        </w:drawing>
      </w:r>
    </w:p>
    <w:p w14:paraId="33C069DC">
      <w:pPr>
        <w:numPr>
          <w:ilvl w:val="0"/>
          <w:numId w:val="13"/>
        </w:numPr>
        <w:spacing w:line="360" w:lineRule="auto"/>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Tugas 2</w:t>
      </w:r>
    </w:p>
    <w:p w14:paraId="298D0D74">
      <w:pPr>
        <w:widowControl w:val="0"/>
        <w:numPr>
          <w:ilvl w:val="0"/>
          <w:numId w:val="16"/>
        </w:numPr>
        <w:autoSpaceDE w:val="0"/>
        <w:autoSpaceDN w:val="0"/>
        <w:spacing w:line="360" w:lineRule="auto"/>
        <w:ind w:left="658" w:leftChars="190" w:hanging="240" w:hangingChars="1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Gambarlah hirarki organisasi berdasarkan atasan dari setiap pegawai sesuai dengan hasil prkatikum diatas!</w:t>
      </w:r>
    </w:p>
    <w:p w14:paraId="1033472E">
      <w:pPr>
        <w:widowControl w:val="0"/>
        <w:numPr>
          <w:numId w:val="0"/>
        </w:numPr>
        <w:autoSpaceDE w:val="0"/>
        <w:autoSpaceDN w:val="0"/>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790950" cy="5981700"/>
            <wp:effectExtent l="0" t="0" r="6350" b="0"/>
            <wp:docPr id="10" name="Picture 10" descr="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w"/>
                    <pic:cNvPicPr>
                      <a:picLocks noChangeAspect="1"/>
                    </pic:cNvPicPr>
                  </pic:nvPicPr>
                  <pic:blipFill>
                    <a:blip r:embed="rId9"/>
                    <a:stretch>
                      <a:fillRect/>
                    </a:stretch>
                  </pic:blipFill>
                  <pic:spPr>
                    <a:xfrm>
                      <a:off x="0" y="0"/>
                      <a:ext cx="3790950" cy="5981700"/>
                    </a:xfrm>
                    <a:prstGeom prst="rect">
                      <a:avLst/>
                    </a:prstGeom>
                  </pic:spPr>
                </pic:pic>
              </a:graphicData>
            </a:graphic>
          </wp:inline>
        </w:drawing>
      </w:r>
    </w:p>
    <w:p w14:paraId="1D3BC418">
      <w:pPr>
        <w:widowControl w:val="0"/>
        <w:numPr>
          <w:ilvl w:val="0"/>
          <w:numId w:val="16"/>
        </w:numPr>
        <w:autoSpaceDE w:val="0"/>
        <w:autoSpaceDN w:val="0"/>
        <w:spacing w:line="360" w:lineRule="auto"/>
        <w:ind w:left="658" w:leftChars="190" w:hanging="240" w:hangingChars="1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Buka tab baru pada browser untuk melakukan eksekusi query berikut:</w:t>
      </w:r>
    </w:p>
    <w:p w14:paraId="34991BB5">
      <w:pPr>
        <w:widowControl w:val="0"/>
        <w:numPr>
          <w:ilvl w:val="0"/>
          <w:numId w:val="0"/>
        </w:numPr>
        <w:autoSpaceDE w:val="0"/>
        <w:autoSpaceDN w:val="0"/>
        <w:spacing w:line="360" w:lineRule="auto"/>
        <w:ind w:left="66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407035</wp:posOffset>
                </wp:positionH>
                <wp:positionV relativeFrom="paragraph">
                  <wp:posOffset>21590</wp:posOffset>
                </wp:positionV>
                <wp:extent cx="4456430" cy="1443355"/>
                <wp:effectExtent l="4445" t="4445" r="9525" b="12700"/>
                <wp:wrapTopAndBottom/>
                <wp:docPr id="7" name="Text Box 7"/>
                <wp:cNvGraphicFramePr/>
                <a:graphic xmlns:a="http://schemas.openxmlformats.org/drawingml/2006/main">
                  <a:graphicData uri="http://schemas.microsoft.com/office/word/2010/wordprocessingShape">
                    <wps:wsp>
                      <wps:cNvSpPr txBox="1"/>
                      <wps:spPr>
                        <a:xfrm>
                          <a:off x="0" y="0"/>
                          <a:ext cx="4456430" cy="1443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69F6D73">
                            <w:pPr>
                              <w:spacing w:line="360" w:lineRule="auto"/>
                              <w:rPr>
                                <w:rFonts w:hint="default"/>
                                <w:sz w:val="16"/>
                                <w:szCs w:val="16"/>
                                <w:lang w:val="en-US" w:eastAsia="zh-CN"/>
                              </w:rPr>
                            </w:pPr>
                            <w:r>
                              <w:rPr>
                                <w:rFonts w:hint="default"/>
                                <w:sz w:val="16"/>
                                <w:szCs w:val="16"/>
                                <w:lang w:val="en-US" w:eastAsia="zh-CN"/>
                              </w:rPr>
                              <w:t>SELECT manager.employeeNumber as id_manager,</w:t>
                            </w:r>
                          </w:p>
                          <w:p w14:paraId="65A12C36">
                            <w:pPr>
                              <w:spacing w:line="360" w:lineRule="auto"/>
                              <w:rPr>
                                <w:rFonts w:hint="default"/>
                                <w:sz w:val="16"/>
                                <w:szCs w:val="16"/>
                                <w:lang w:val="en-US" w:eastAsia="zh-CN"/>
                              </w:rPr>
                            </w:pPr>
                            <w:r>
                              <w:rPr>
                                <w:rFonts w:hint="default"/>
                                <w:sz w:val="16"/>
                                <w:szCs w:val="16"/>
                                <w:lang w:val="en-US" w:eastAsia="zh-CN"/>
                              </w:rPr>
                              <w:t xml:space="preserve">concat(manager.firstName," ",manager.lastName) as Manager,employee.employeeNumber as id_staff, concat(employee.firstName," ",employee.lastName) as staff, </w:t>
                            </w:r>
                          </w:p>
                          <w:p w14:paraId="52FCB7FF">
                            <w:pPr>
                              <w:spacing w:line="360" w:lineRule="auto"/>
                              <w:rPr>
                                <w:rFonts w:hint="default"/>
                                <w:sz w:val="16"/>
                                <w:szCs w:val="16"/>
                                <w:lang w:val="en-US" w:eastAsia="zh-CN"/>
                              </w:rPr>
                            </w:pPr>
                            <w:r>
                              <w:rPr>
                                <w:rFonts w:hint="default"/>
                                <w:sz w:val="16"/>
                                <w:szCs w:val="16"/>
                                <w:lang w:val="en-US" w:eastAsia="zh-CN"/>
                              </w:rPr>
                              <w:t>count(cust.customerNumber) as total_cust</w:t>
                            </w:r>
                          </w:p>
                          <w:p w14:paraId="417B11DA">
                            <w:pPr>
                              <w:spacing w:line="360" w:lineRule="auto"/>
                              <w:rPr>
                                <w:rFonts w:hint="default"/>
                                <w:sz w:val="16"/>
                                <w:szCs w:val="16"/>
                                <w:lang w:val="en-US" w:eastAsia="zh-CN"/>
                              </w:rPr>
                            </w:pPr>
                            <w:r>
                              <w:rPr>
                                <w:rFonts w:hint="default"/>
                                <w:sz w:val="16"/>
                                <w:szCs w:val="16"/>
                                <w:lang w:val="en-US" w:eastAsia="zh-CN"/>
                              </w:rPr>
                              <w:t xml:space="preserve">FROM employees employee join employees manager on employee.reportsTomanager.employeeNumber </w:t>
                            </w:r>
                          </w:p>
                          <w:p w14:paraId="4EF04030">
                            <w:pPr>
                              <w:spacing w:line="360" w:lineRule="auto"/>
                              <w:rPr>
                                <w:rFonts w:hint="default"/>
                                <w:sz w:val="16"/>
                                <w:szCs w:val="16"/>
                                <w:lang w:val="en-US" w:eastAsia="zh-CN"/>
                              </w:rPr>
                            </w:pPr>
                            <w:r>
                              <w:rPr>
                                <w:rFonts w:hint="default"/>
                                <w:sz w:val="16"/>
                                <w:szCs w:val="16"/>
                                <w:lang w:val="en-US" w:eastAsia="zh-CN"/>
                              </w:rPr>
                              <w:t xml:space="preserve">left join customers cust on employee.employeeNumber=cust.salesRepEmployeeNumber </w:t>
                            </w:r>
                          </w:p>
                          <w:p w14:paraId="0DE375CF">
                            <w:pPr>
                              <w:spacing w:line="360" w:lineRule="auto"/>
                              <w:rPr>
                                <w:rFonts w:hint="default"/>
                                <w:sz w:val="16"/>
                                <w:szCs w:val="16"/>
                                <w:lang w:val="en-US" w:eastAsia="zh-CN"/>
                              </w:rPr>
                            </w:pPr>
                            <w:r>
                              <w:rPr>
                                <w:rFonts w:hint="default"/>
                                <w:sz w:val="16"/>
                                <w:szCs w:val="16"/>
                                <w:lang w:val="en-US" w:eastAsia="zh-CN"/>
                              </w:rPr>
                              <w:t xml:space="preserve">GROUP BY employee.employeeNumber </w:t>
                            </w:r>
                          </w:p>
                          <w:p w14:paraId="3BD9FD3C">
                            <w:pPr>
                              <w:spacing w:line="360" w:lineRule="auto"/>
                              <w:rPr>
                                <w:rFonts w:hint="default"/>
                                <w:sz w:val="16"/>
                                <w:szCs w:val="16"/>
                                <w:lang w:val="en-US" w:eastAsia="zh-CN"/>
                              </w:rPr>
                            </w:pPr>
                            <w:r>
                              <w:rPr>
                                <w:rFonts w:hint="default"/>
                                <w:sz w:val="16"/>
                                <w:szCs w:val="16"/>
                                <w:lang w:val="en-US" w:eastAsia="zh-CN"/>
                              </w:rPr>
                              <w:t xml:space="preserve">ORDER BY manager.firstName; </w:t>
                            </w:r>
                          </w:p>
                          <w:p w14:paraId="56ED78C9">
                            <w:pPr>
                              <w:spacing w:line="360" w:lineRule="auto"/>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05pt;margin-top:1.7pt;height:113.65pt;width:350.9pt;mso-wrap-distance-bottom:0pt;mso-wrap-distance-top:0pt;z-index:251662336;mso-width-relative:page;mso-height-relative:page;" fillcolor="#FFFFFF [3201]" filled="t" stroked="t" coordsize="21600,21600" o:gfxdata="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EBkg3WAAAACAEAAA8AAAAAAAAAAQAgAAAA&#10;IgAAAGRycy9kb3ducmV2LnhtbFBLAQIUABQAAAAIAIdO4kAhf4pPRgIAALcEAAAOAAAAAAAAAAEA&#10;IAAAACUBAABkcnMvZTJvRG9jLnhtbFBLBQYAAAAABgAGAFkBAADdBQAAAAA=&#10;">
                <v:fill on="t" focussize="0,0"/>
                <v:stroke weight="0.5pt" color="#000000 [3204]" joinstyle="round"/>
                <v:imagedata o:title=""/>
                <o:lock v:ext="edit" aspectratio="f"/>
                <v:textbox>
                  <w:txbxContent>
                    <w:p w14:paraId="069F6D73">
                      <w:pPr>
                        <w:spacing w:line="360" w:lineRule="auto"/>
                        <w:rPr>
                          <w:rFonts w:hint="default"/>
                          <w:sz w:val="16"/>
                          <w:szCs w:val="16"/>
                          <w:lang w:val="en-US" w:eastAsia="zh-CN"/>
                        </w:rPr>
                      </w:pPr>
                      <w:r>
                        <w:rPr>
                          <w:rFonts w:hint="default"/>
                          <w:sz w:val="16"/>
                          <w:szCs w:val="16"/>
                          <w:lang w:val="en-US" w:eastAsia="zh-CN"/>
                        </w:rPr>
                        <w:t>SELECT manager.employeeNumber as id_manager,</w:t>
                      </w:r>
                    </w:p>
                    <w:p w14:paraId="65A12C36">
                      <w:pPr>
                        <w:spacing w:line="360" w:lineRule="auto"/>
                        <w:rPr>
                          <w:rFonts w:hint="default"/>
                          <w:sz w:val="16"/>
                          <w:szCs w:val="16"/>
                          <w:lang w:val="en-US" w:eastAsia="zh-CN"/>
                        </w:rPr>
                      </w:pPr>
                      <w:r>
                        <w:rPr>
                          <w:rFonts w:hint="default"/>
                          <w:sz w:val="16"/>
                          <w:szCs w:val="16"/>
                          <w:lang w:val="en-US" w:eastAsia="zh-CN"/>
                        </w:rPr>
                        <w:t xml:space="preserve">concat(manager.firstName," ",manager.lastName) as Manager,employee.employeeNumber as id_staff, concat(employee.firstName," ",employee.lastName) as staff, </w:t>
                      </w:r>
                    </w:p>
                    <w:p w14:paraId="52FCB7FF">
                      <w:pPr>
                        <w:spacing w:line="360" w:lineRule="auto"/>
                        <w:rPr>
                          <w:rFonts w:hint="default"/>
                          <w:sz w:val="16"/>
                          <w:szCs w:val="16"/>
                          <w:lang w:val="en-US" w:eastAsia="zh-CN"/>
                        </w:rPr>
                      </w:pPr>
                      <w:r>
                        <w:rPr>
                          <w:rFonts w:hint="default"/>
                          <w:sz w:val="16"/>
                          <w:szCs w:val="16"/>
                          <w:lang w:val="en-US" w:eastAsia="zh-CN"/>
                        </w:rPr>
                        <w:t>count(cust.customerNumber) as total_cust</w:t>
                      </w:r>
                    </w:p>
                    <w:p w14:paraId="417B11DA">
                      <w:pPr>
                        <w:spacing w:line="360" w:lineRule="auto"/>
                        <w:rPr>
                          <w:rFonts w:hint="default"/>
                          <w:sz w:val="16"/>
                          <w:szCs w:val="16"/>
                          <w:lang w:val="en-US" w:eastAsia="zh-CN"/>
                        </w:rPr>
                      </w:pPr>
                      <w:r>
                        <w:rPr>
                          <w:rFonts w:hint="default"/>
                          <w:sz w:val="16"/>
                          <w:szCs w:val="16"/>
                          <w:lang w:val="en-US" w:eastAsia="zh-CN"/>
                        </w:rPr>
                        <w:t xml:space="preserve">FROM employees employee join employees manager on employee.reportsTomanager.employeeNumber </w:t>
                      </w:r>
                    </w:p>
                    <w:p w14:paraId="4EF04030">
                      <w:pPr>
                        <w:spacing w:line="360" w:lineRule="auto"/>
                        <w:rPr>
                          <w:rFonts w:hint="default"/>
                          <w:sz w:val="16"/>
                          <w:szCs w:val="16"/>
                          <w:lang w:val="en-US" w:eastAsia="zh-CN"/>
                        </w:rPr>
                      </w:pPr>
                      <w:r>
                        <w:rPr>
                          <w:rFonts w:hint="default"/>
                          <w:sz w:val="16"/>
                          <w:szCs w:val="16"/>
                          <w:lang w:val="en-US" w:eastAsia="zh-CN"/>
                        </w:rPr>
                        <w:t xml:space="preserve">left join customers cust on employee.employeeNumber=cust.salesRepEmployeeNumber </w:t>
                      </w:r>
                    </w:p>
                    <w:p w14:paraId="0DE375CF">
                      <w:pPr>
                        <w:spacing w:line="360" w:lineRule="auto"/>
                        <w:rPr>
                          <w:rFonts w:hint="default"/>
                          <w:sz w:val="16"/>
                          <w:szCs w:val="16"/>
                          <w:lang w:val="en-US" w:eastAsia="zh-CN"/>
                        </w:rPr>
                      </w:pPr>
                      <w:r>
                        <w:rPr>
                          <w:rFonts w:hint="default"/>
                          <w:sz w:val="16"/>
                          <w:szCs w:val="16"/>
                          <w:lang w:val="en-US" w:eastAsia="zh-CN"/>
                        </w:rPr>
                        <w:t xml:space="preserve">GROUP BY employee.employeeNumber </w:t>
                      </w:r>
                    </w:p>
                    <w:p w14:paraId="3BD9FD3C">
                      <w:pPr>
                        <w:spacing w:line="360" w:lineRule="auto"/>
                        <w:rPr>
                          <w:rFonts w:hint="default"/>
                          <w:sz w:val="16"/>
                          <w:szCs w:val="16"/>
                          <w:lang w:val="en-US" w:eastAsia="zh-CN"/>
                        </w:rPr>
                      </w:pPr>
                      <w:r>
                        <w:rPr>
                          <w:rFonts w:hint="default"/>
                          <w:sz w:val="16"/>
                          <w:szCs w:val="16"/>
                          <w:lang w:val="en-US" w:eastAsia="zh-CN"/>
                        </w:rPr>
                        <w:t xml:space="preserve">ORDER BY manager.firstName; </w:t>
                      </w:r>
                    </w:p>
                    <w:p w14:paraId="56ED78C9">
                      <w:pPr>
                        <w:spacing w:line="360" w:lineRule="auto"/>
                      </w:pPr>
                    </w:p>
                  </w:txbxContent>
                </v:textbox>
                <w10:wrap type="topAndBottom"/>
              </v:shape>
            </w:pict>
          </mc:Fallback>
        </mc:AlternateContent>
      </w:r>
      <w:r>
        <w:rPr>
          <w:rFonts w:hint="default" w:ascii="Times New Roman" w:hAnsi="Times New Roman" w:cs="Times New Roman"/>
          <w:sz w:val="24"/>
          <w:szCs w:val="24"/>
          <w:lang w:val="en-US"/>
        </w:rPr>
        <w:t>dari query tersebut menghasilkan jumlah customer dari setiap staff.</w:t>
      </w:r>
    </w:p>
    <w:p w14:paraId="47D8465E">
      <w:pPr>
        <w:widowControl w:val="0"/>
        <w:numPr>
          <w:ilvl w:val="0"/>
          <w:numId w:val="0"/>
        </w:numPr>
        <w:autoSpaceDE w:val="0"/>
        <w:autoSpaceDN w:val="0"/>
        <w:spacing w:line="360" w:lineRule="auto"/>
        <w:ind w:left="66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perusahaan tersebut memiliki KPI (Key Performances Indicator) "Jumlah customer yang bertransaksi" maka jawablah pertanyaan-pertanyaan berikut!</w:t>
      </w:r>
    </w:p>
    <w:p w14:paraId="1120028E">
      <w:pPr>
        <w:widowControl w:val="0"/>
        <w:numPr>
          <w:ilvl w:val="0"/>
          <w:numId w:val="0"/>
        </w:numPr>
        <w:autoSpaceDE w:val="0"/>
        <w:autoSpaceDN w:val="0"/>
        <w:spacing w:line="360" w:lineRule="auto"/>
        <w:ind w:left="660" w:leftChars="300" w:firstLine="0" w:firstLineChars="0"/>
        <w:jc w:val="both"/>
        <w:rPr>
          <w:rFonts w:hint="default" w:ascii="Times New Roman" w:hAnsi="Times New Roman" w:cs="Times New Roman"/>
          <w:sz w:val="24"/>
          <w:szCs w:val="24"/>
          <w:lang w:val="en-US"/>
        </w:rPr>
      </w:pPr>
      <w:r>
        <w:drawing>
          <wp:inline distT="0" distB="0" distL="114300" distR="114300">
            <wp:extent cx="4657725" cy="6096000"/>
            <wp:effectExtent l="0" t="0" r="317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0"/>
                    <a:stretch>
                      <a:fillRect/>
                    </a:stretch>
                  </pic:blipFill>
                  <pic:spPr>
                    <a:xfrm>
                      <a:off x="0" y="0"/>
                      <a:ext cx="4657725" cy="6096000"/>
                    </a:xfrm>
                    <a:prstGeom prst="rect">
                      <a:avLst/>
                    </a:prstGeom>
                    <a:noFill/>
                    <a:ln>
                      <a:noFill/>
                    </a:ln>
                  </pic:spPr>
                </pic:pic>
              </a:graphicData>
            </a:graphic>
          </wp:inline>
        </w:drawing>
      </w:r>
    </w:p>
    <w:p w14:paraId="4A474977">
      <w:pPr>
        <w:numPr>
          <w:ilvl w:val="0"/>
          <w:numId w:val="13"/>
        </w:numPr>
        <w:spacing w:line="360" w:lineRule="auto"/>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Tugas 3</w:t>
      </w:r>
    </w:p>
    <w:p w14:paraId="103F581F">
      <w:pPr>
        <w:widowControl w:val="0"/>
        <w:numPr>
          <w:ilvl w:val="0"/>
          <w:numId w:val="17"/>
        </w:numPr>
        <w:autoSpaceDE w:val="0"/>
        <w:autoSpaceDN w:val="0"/>
        <w:spacing w:line="360" w:lineRule="auto"/>
        <w:ind w:left="656" w:leftChars="200" w:hanging="216" w:hangingChars="9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Siapakah staff dengan hirarki paling bawah yang berprestasi dilihat dari jumlah customer terbanyak?</w:t>
      </w:r>
    </w:p>
    <w:p w14:paraId="0D5A36D9">
      <w:pPr>
        <w:widowControl w:val="0"/>
        <w:numPr>
          <w:ilvl w:val="0"/>
          <w:numId w:val="18"/>
        </w:numPr>
        <w:autoSpaceDE w:val="0"/>
        <w:autoSpaceDN w:val="0"/>
        <w:spacing w:line="360" w:lineRule="auto"/>
        <w:ind w:left="126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Pamela Castillo (1401) memiliki jumlah customer terbanyak, yaitu 10.</w:t>
      </w:r>
    </w:p>
    <w:p w14:paraId="2854B106">
      <w:pPr>
        <w:widowControl w:val="0"/>
        <w:numPr>
          <w:ilvl w:val="0"/>
          <w:numId w:val="18"/>
        </w:numPr>
        <w:autoSpaceDE w:val="0"/>
        <w:autoSpaceDN w:val="0"/>
        <w:spacing w:line="360" w:lineRule="auto"/>
        <w:ind w:left="126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Berdasarkan data yang ada, Pamela Castillo berada di hirarki paling bawah di bawah Gerard Bondur.</w:t>
      </w:r>
    </w:p>
    <w:p w14:paraId="7AE8D500">
      <w:pPr>
        <w:widowControl w:val="0"/>
        <w:numPr>
          <w:ilvl w:val="0"/>
          <w:numId w:val="17"/>
        </w:numPr>
        <w:autoSpaceDE w:val="0"/>
        <w:autoSpaceDN w:val="0"/>
        <w:spacing w:line="360" w:lineRule="auto"/>
        <w:ind w:left="656" w:leftChars="200" w:hanging="216" w:hangingChars="9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KPI atasan dihitung dari customer yang dimilikinya dijumlah dengan customer dari staff dibawahnya, urutkan ranking prestasi keseluruhan pegawai beserta keterangan jumlah customer yang dimilikinya!</w:t>
      </w:r>
    </w:p>
    <w:p w14:paraId="3F74180F">
      <w:pPr>
        <w:widowControl w:val="0"/>
        <w:numPr>
          <w:ilvl w:val="0"/>
          <w:numId w:val="19"/>
        </w:numPr>
        <w:autoSpaceDE w:val="0"/>
        <w:autoSpaceDN w:val="0"/>
        <w:spacing w:line="360" w:lineRule="auto"/>
        <w:ind w:left="126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Diane Murphy (1002): 0 (milik sendiri) + 0 (Mary Patterson) + 0 (Jeff Firrelli) = 0</w:t>
      </w:r>
    </w:p>
    <w:p w14:paraId="5FBFE92C">
      <w:pPr>
        <w:widowControl w:val="0"/>
        <w:numPr>
          <w:ilvl w:val="0"/>
          <w:numId w:val="19"/>
        </w:numPr>
        <w:autoSpaceDE w:val="0"/>
        <w:autoSpaceDN w:val="0"/>
        <w:spacing w:line="360" w:lineRule="auto"/>
        <w:ind w:left="126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Mary Patterson (1056): 0 (milik sendiri) + 5 (Mami Nishi) + 0 (Gerard Bondur) + 0 (Anthony Bow) + 0 (William Patterson) = 5</w:t>
      </w:r>
    </w:p>
    <w:p w14:paraId="134AB658">
      <w:pPr>
        <w:widowControl w:val="0"/>
        <w:numPr>
          <w:ilvl w:val="0"/>
          <w:numId w:val="19"/>
        </w:numPr>
        <w:autoSpaceDE w:val="0"/>
        <w:autoSpaceDN w:val="0"/>
        <w:spacing w:line="360" w:lineRule="auto"/>
        <w:ind w:left="126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William Patterson (1088): 0 (milik sendiri) + 5 (Andy Fixter) + 5 (Peter Marsh) + 0 (Tom King) = 10</w:t>
      </w:r>
    </w:p>
    <w:p w14:paraId="1B604A55">
      <w:pPr>
        <w:widowControl w:val="0"/>
        <w:numPr>
          <w:ilvl w:val="0"/>
          <w:numId w:val="19"/>
        </w:numPr>
        <w:autoSpaceDE w:val="0"/>
        <w:autoSpaceDN w:val="0"/>
        <w:spacing w:line="360" w:lineRule="auto"/>
        <w:ind w:left="126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Gerard Bondur (1102): 0 (milik sendiri) + 6 (Loui Bondur) + 7 (Gerard Hernandez) + 10 (Pamela Castillo) + 8 (Larry Bott) + 9 (Barry Jones) + 6 (Martin Gerard) = 46</w:t>
      </w:r>
    </w:p>
    <w:p w14:paraId="60718AB8">
      <w:pPr>
        <w:widowControl w:val="0"/>
        <w:numPr>
          <w:ilvl w:val="0"/>
          <w:numId w:val="19"/>
        </w:numPr>
        <w:autoSpaceDE w:val="0"/>
        <w:autoSpaceDN w:val="0"/>
        <w:spacing w:line="360" w:lineRule="auto"/>
        <w:ind w:left="126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Anthony Bow (1143): 0 (milik sendiri) + 6 (Leslie Jennings) + 6 (Leslie Thompson) + 6 (Julie Firrelli) + 6 (Steve Patterson) + 7 (Foon Yue Tseng) + 8 (George Vanauf) = 39</w:t>
      </w:r>
    </w:p>
    <w:p w14:paraId="4E700B72">
      <w:pPr>
        <w:widowControl w:val="0"/>
        <w:numPr>
          <w:ilvl w:val="0"/>
          <w:numId w:val="19"/>
        </w:numPr>
        <w:autoSpaceDE w:val="0"/>
        <w:autoSpaceDN w:val="0"/>
        <w:spacing w:line="360" w:lineRule="auto"/>
        <w:ind w:left="126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Mami Nishi (1621): 5 (milik sendiri) + 0 (Yoshimi Kato) = 5</w:t>
      </w:r>
    </w:p>
    <w:p w14:paraId="05E0E3EA">
      <w:pPr>
        <w:widowControl w:val="0"/>
        <w:numPr>
          <w:numId w:val="0"/>
        </w:numPr>
        <w:autoSpaceDE w:val="0"/>
        <w:autoSpaceDN w:val="0"/>
        <w:spacing w:line="360" w:lineRule="auto"/>
        <w:ind w:left="66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Ranking Prestasi Pegawai:</w:t>
      </w:r>
    </w:p>
    <w:p w14:paraId="3D9DF122">
      <w:pPr>
        <w:widowControl w:val="0"/>
        <w:numPr>
          <w:ilvl w:val="0"/>
          <w:numId w:val="20"/>
        </w:numPr>
        <w:autoSpaceDE w:val="0"/>
        <w:autoSpaceDN w:val="0"/>
        <w:spacing w:line="360" w:lineRule="auto"/>
        <w:ind w:left="126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Gerard Bondur (1102) - 46 customer</w:t>
      </w:r>
    </w:p>
    <w:p w14:paraId="0339004E">
      <w:pPr>
        <w:widowControl w:val="0"/>
        <w:numPr>
          <w:ilvl w:val="0"/>
          <w:numId w:val="20"/>
        </w:numPr>
        <w:autoSpaceDE w:val="0"/>
        <w:autoSpaceDN w:val="0"/>
        <w:spacing w:line="360" w:lineRule="auto"/>
        <w:ind w:left="126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Anthony Bow (1143) - 39 customer</w:t>
      </w:r>
    </w:p>
    <w:p w14:paraId="088EEDBD">
      <w:pPr>
        <w:widowControl w:val="0"/>
        <w:numPr>
          <w:ilvl w:val="0"/>
          <w:numId w:val="20"/>
        </w:numPr>
        <w:autoSpaceDE w:val="0"/>
        <w:autoSpaceDN w:val="0"/>
        <w:spacing w:line="360" w:lineRule="auto"/>
        <w:ind w:left="126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William Patterson (1088) - 10 customer</w:t>
      </w:r>
    </w:p>
    <w:p w14:paraId="43D969F8">
      <w:pPr>
        <w:widowControl w:val="0"/>
        <w:numPr>
          <w:ilvl w:val="0"/>
          <w:numId w:val="20"/>
        </w:numPr>
        <w:autoSpaceDE w:val="0"/>
        <w:autoSpaceDN w:val="0"/>
        <w:spacing w:line="360" w:lineRule="auto"/>
        <w:ind w:left="126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Mary Patterson (1056) - 5 customer</w:t>
      </w:r>
    </w:p>
    <w:p w14:paraId="15D0969D">
      <w:pPr>
        <w:widowControl w:val="0"/>
        <w:numPr>
          <w:ilvl w:val="0"/>
          <w:numId w:val="20"/>
        </w:numPr>
        <w:autoSpaceDE w:val="0"/>
        <w:autoSpaceDN w:val="0"/>
        <w:spacing w:line="360" w:lineRule="auto"/>
        <w:ind w:left="126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Mami Nishi (1621) - 5 customer</w:t>
      </w:r>
    </w:p>
    <w:p w14:paraId="1AB57682">
      <w:pPr>
        <w:widowControl w:val="0"/>
        <w:numPr>
          <w:ilvl w:val="0"/>
          <w:numId w:val="20"/>
        </w:numPr>
        <w:autoSpaceDE w:val="0"/>
        <w:autoSpaceDN w:val="0"/>
        <w:spacing w:line="360" w:lineRule="auto"/>
        <w:ind w:left="126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Diane Murphy (1002) - 0 customer</w:t>
      </w:r>
    </w:p>
    <w:p w14:paraId="19CC4870">
      <w:pPr>
        <w:widowControl w:val="0"/>
        <w:numPr>
          <w:ilvl w:val="0"/>
          <w:numId w:val="17"/>
        </w:numPr>
        <w:autoSpaceDE w:val="0"/>
        <w:autoSpaceDN w:val="0"/>
        <w:spacing w:line="360" w:lineRule="auto"/>
        <w:ind w:left="656" w:leftChars="200" w:hanging="216" w:hangingChars="9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Analisa kembali data LegendVehicle untuk mendapatkan ranking pegawai berdasarkan KPI "Jumlah omset yang didapat". Urutkan ranking pegawai beserta keterangan dana yang didapat!</w:t>
      </w:r>
    </w:p>
    <w:p w14:paraId="700267F6">
      <w:pPr>
        <w:widowControl w:val="0"/>
        <w:numPr>
          <w:numId w:val="0"/>
        </w:numPr>
        <w:autoSpaceDE w:val="0"/>
        <w:autoSpaceDN w:val="0"/>
        <w:spacing w:line="360" w:lineRule="auto"/>
        <w:ind w:left="840" w:leftChars="0"/>
        <w:jc w:val="both"/>
        <w:rPr>
          <w:rFonts w:hint="default" w:ascii="Times New Roman" w:hAnsi="Times New Roman" w:cs="Times New Roman"/>
          <w:sz w:val="24"/>
          <w:szCs w:val="24"/>
          <w:lang w:val="en-US"/>
        </w:rPr>
      </w:pPr>
      <w:r>
        <w:drawing>
          <wp:inline distT="0" distB="0" distL="114300" distR="114300">
            <wp:extent cx="4667250" cy="2114550"/>
            <wp:effectExtent l="0" t="0" r="6350" b="635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1"/>
                    <a:stretch>
                      <a:fillRect/>
                    </a:stretch>
                  </pic:blipFill>
                  <pic:spPr>
                    <a:xfrm>
                      <a:off x="0" y="0"/>
                      <a:ext cx="4667250" cy="2114550"/>
                    </a:xfrm>
                    <a:prstGeom prst="rect">
                      <a:avLst/>
                    </a:prstGeom>
                    <a:noFill/>
                    <a:ln>
                      <a:noFill/>
                    </a:ln>
                  </pic:spPr>
                </pic:pic>
              </a:graphicData>
            </a:graphic>
          </wp:inline>
        </w:drawing>
      </w:r>
    </w:p>
    <w:p w14:paraId="66778A30">
      <w:pPr>
        <w:widowControl w:val="0"/>
        <w:numPr>
          <w:ilvl w:val="0"/>
          <w:numId w:val="21"/>
        </w:numPr>
        <w:autoSpaceDE w:val="0"/>
        <w:autoSpaceDN w:val="0"/>
        <w:spacing w:line="360" w:lineRule="auto"/>
        <w:ind w:left="1260" w:leftChars="0" w:hanging="420" w:firstLineChars="0"/>
        <w:jc w:val="both"/>
        <w:rPr>
          <w:rFonts w:hint="default" w:ascii="Times New Roman" w:hAnsi="Times New Roman" w:cs="Times New Roman"/>
          <w:sz w:val="24"/>
          <w:szCs w:val="24"/>
          <w:lang w:val="en-US"/>
        </w:rPr>
      </w:pPr>
      <w:r>
        <w:rPr>
          <w:rFonts w:hint="default"/>
          <w:lang w:val="en-US"/>
        </w:rPr>
        <w:t xml:space="preserve">Hasil </w:t>
      </w:r>
    </w:p>
    <w:p w14:paraId="1D96CCA4">
      <w:pPr>
        <w:widowControl w:val="0"/>
        <w:numPr>
          <w:numId w:val="0"/>
        </w:numPr>
        <w:autoSpaceDE w:val="0"/>
        <w:autoSpaceDN w:val="0"/>
        <w:spacing w:line="360" w:lineRule="auto"/>
        <w:jc w:val="both"/>
        <w:rPr>
          <w:rFonts w:hint="default" w:ascii="Times New Roman" w:hAnsi="Times New Roman" w:cs="Times New Roman"/>
          <w:sz w:val="24"/>
          <w:szCs w:val="24"/>
          <w:lang w:val="en-US"/>
        </w:rPr>
      </w:pPr>
      <w:r>
        <w:rPr>
          <w:rFonts w:hint="default"/>
          <w:lang w:val="en-US"/>
        </w:rPr>
        <w:tab/>
      </w:r>
      <w:r>
        <w:drawing>
          <wp:inline distT="0" distB="0" distL="114300" distR="114300">
            <wp:extent cx="3657600" cy="434340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2"/>
                    <a:stretch>
                      <a:fillRect/>
                    </a:stretch>
                  </pic:blipFill>
                  <pic:spPr>
                    <a:xfrm>
                      <a:off x="0" y="0"/>
                      <a:ext cx="3657600" cy="4343400"/>
                    </a:xfrm>
                    <a:prstGeom prst="rect">
                      <a:avLst/>
                    </a:prstGeom>
                    <a:noFill/>
                    <a:ln>
                      <a:noFill/>
                    </a:ln>
                  </pic:spPr>
                </pic:pic>
              </a:graphicData>
            </a:graphic>
          </wp:inline>
        </w:drawing>
      </w:r>
    </w:p>
    <w:p w14:paraId="38AB2994">
      <w:pPr>
        <w:widowControl w:val="0"/>
        <w:numPr>
          <w:ilvl w:val="0"/>
          <w:numId w:val="17"/>
        </w:numPr>
        <w:autoSpaceDE w:val="0"/>
        <w:autoSpaceDN w:val="0"/>
        <w:spacing w:line="360" w:lineRule="auto"/>
        <w:ind w:left="656" w:leftChars="200" w:hanging="216" w:hangingChars="9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KPI yang pertama merupakan "Jumlah customer yang bertransaksi" sedangkan KPI yang kedua "Jumlah omset yang didapat". Maka, berapakah jumlah field yang dibutuhkan untuk mendapatkan informasi tersebut?</w:t>
      </w:r>
    </w:p>
    <w:tbl>
      <w:tblPr>
        <w:tblStyle w:val="111"/>
        <w:tblW w:w="80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32"/>
        <w:gridCol w:w="4032"/>
      </w:tblGrid>
      <w:tr w14:paraId="55B230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2" w:type="dxa"/>
            <w:shd w:val="clear" w:color="auto" w:fill="BEBEBE" w:themeFill="background1" w:themeFillShade="BF"/>
            <w:vAlign w:val="center"/>
          </w:tcPr>
          <w:p w14:paraId="2EF3BF6F">
            <w:pPr>
              <w:numPr>
                <w:ilvl w:val="0"/>
                <w:numId w:val="0"/>
              </w:numPr>
              <w:spacing w:line="24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lang w:val="en-US"/>
              </w:rPr>
              <w:t>KPI</w:t>
            </w:r>
          </w:p>
        </w:tc>
        <w:tc>
          <w:tcPr>
            <w:tcW w:w="4032" w:type="dxa"/>
            <w:shd w:val="clear" w:color="auto" w:fill="BEBEBE" w:themeFill="background1" w:themeFillShade="BF"/>
            <w:vAlign w:val="center"/>
          </w:tcPr>
          <w:p w14:paraId="59C25BE8">
            <w:pPr>
              <w:numPr>
                <w:ilvl w:val="0"/>
                <w:numId w:val="0"/>
              </w:numPr>
              <w:spacing w:line="24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Jumlah Field</w:t>
            </w:r>
          </w:p>
        </w:tc>
      </w:tr>
      <w:tr w14:paraId="4B98E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2" w:type="dxa"/>
            <w:vAlign w:val="center"/>
          </w:tcPr>
          <w:p w14:paraId="3E5A8B76">
            <w:pPr>
              <w:numPr>
                <w:ilvl w:val="0"/>
                <w:numId w:val="0"/>
              </w:numPr>
              <w:spacing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Jumlah customer yang bertransaksi</w:t>
            </w:r>
          </w:p>
        </w:tc>
        <w:tc>
          <w:tcPr>
            <w:tcW w:w="4032" w:type="dxa"/>
            <w:vAlign w:val="center"/>
          </w:tcPr>
          <w:p w14:paraId="13F22F73">
            <w:pPr>
              <w:numPr>
                <w:ilvl w:val="0"/>
                <w:numId w:val="0"/>
              </w:numPr>
              <w:spacing w:line="240" w:lineRule="auto"/>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1</w:t>
            </w:r>
          </w:p>
        </w:tc>
      </w:tr>
      <w:tr w14:paraId="05BAF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2" w:type="dxa"/>
            <w:vAlign w:val="center"/>
          </w:tcPr>
          <w:p w14:paraId="550BB58E">
            <w:pPr>
              <w:numPr>
                <w:ilvl w:val="0"/>
                <w:numId w:val="0"/>
              </w:numPr>
              <w:spacing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Jumlah omset yang didapat</w:t>
            </w:r>
          </w:p>
        </w:tc>
        <w:tc>
          <w:tcPr>
            <w:tcW w:w="4032" w:type="dxa"/>
            <w:vAlign w:val="center"/>
          </w:tcPr>
          <w:p w14:paraId="6B504723">
            <w:pPr>
              <w:numPr>
                <w:ilvl w:val="0"/>
                <w:numId w:val="0"/>
              </w:numPr>
              <w:spacing w:line="240" w:lineRule="auto"/>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3</w:t>
            </w:r>
          </w:p>
        </w:tc>
      </w:tr>
      <w:tr w14:paraId="79335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2" w:type="dxa"/>
            <w:vAlign w:val="center"/>
          </w:tcPr>
          <w:p w14:paraId="10EBF806">
            <w:pPr>
              <w:numPr>
                <w:ilvl w:val="0"/>
                <w:numId w:val="0"/>
              </w:numPr>
              <w:spacing w:line="240" w:lineRule="auto"/>
              <w:jc w:val="both"/>
              <w:rPr>
                <w:rFonts w:hint="default" w:ascii="Times New Roman" w:hAnsi="Times New Roman" w:cs="Times New Roman"/>
                <w:sz w:val="24"/>
                <w:szCs w:val="24"/>
                <w:vertAlign w:val="baseline"/>
                <w:lang w:val="en-US"/>
              </w:rPr>
            </w:pPr>
            <w:r>
              <w:rPr>
                <w:rFonts w:hint="default" w:cs="Times New Roman"/>
                <w:b/>
                <w:bCs/>
                <w:sz w:val="24"/>
                <w:szCs w:val="24"/>
                <w:vertAlign w:val="baseline"/>
                <w:lang w:val="en-US"/>
              </w:rPr>
              <w:t>Total</w:t>
            </w:r>
          </w:p>
        </w:tc>
        <w:tc>
          <w:tcPr>
            <w:tcW w:w="4032" w:type="dxa"/>
            <w:vAlign w:val="center"/>
          </w:tcPr>
          <w:p w14:paraId="76681E1A">
            <w:pPr>
              <w:numPr>
                <w:ilvl w:val="0"/>
                <w:numId w:val="0"/>
              </w:numPr>
              <w:spacing w:line="240" w:lineRule="auto"/>
              <w:jc w:val="both"/>
              <w:rPr>
                <w:rFonts w:hint="default" w:cs="Times New Roman"/>
                <w:b/>
                <w:bCs/>
                <w:sz w:val="24"/>
                <w:szCs w:val="24"/>
                <w:vertAlign w:val="baseline"/>
                <w:lang w:val="en-US"/>
              </w:rPr>
            </w:pPr>
            <w:r>
              <w:rPr>
                <w:rFonts w:hint="default" w:cs="Times New Roman"/>
                <w:b/>
                <w:bCs/>
                <w:sz w:val="24"/>
                <w:szCs w:val="24"/>
                <w:vertAlign w:val="baseline"/>
                <w:lang w:val="en-US"/>
              </w:rPr>
              <w:t>4</w:t>
            </w:r>
          </w:p>
        </w:tc>
      </w:tr>
    </w:tbl>
    <w:p w14:paraId="6EC77034">
      <w:pPr>
        <w:widowControl w:val="0"/>
        <w:numPr>
          <w:ilvl w:val="0"/>
          <w:numId w:val="17"/>
        </w:numPr>
        <w:autoSpaceDE w:val="0"/>
        <w:autoSpaceDN w:val="0"/>
        <w:spacing w:line="360" w:lineRule="auto"/>
        <w:ind w:left="656" w:leftChars="200" w:hanging="216" w:hangingChars="9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Buatlah report pertahun untuk KPI "Jumlah omset yang didapat" pada Foon Yue Tseng dan Pamela Castillo. Serta gambarkan grafiknya (grafik garis).</w:t>
      </w:r>
    </w:p>
    <w:p w14:paraId="3601531A">
      <w:pPr>
        <w:numPr>
          <w:ilvl w:val="0"/>
          <w:numId w:val="0"/>
        </w:numPr>
        <w:spacing w:line="360" w:lineRule="auto"/>
        <w:ind w:leftChars="0"/>
        <w:jc w:val="both"/>
        <w:rPr>
          <w:rFonts w:hint="default" w:cs="Times New Roman"/>
          <w:sz w:val="24"/>
          <w:szCs w:val="24"/>
          <w:lang w:val="en-US"/>
        </w:rPr>
      </w:pPr>
      <w:r>
        <w:rPr>
          <w:rFonts w:hint="default" w:cs="Times New Roman"/>
          <w:sz w:val="24"/>
          <w:szCs w:val="24"/>
          <w:lang w:val="en-US"/>
        </w:rPr>
        <w:tab/>
        <w:t xml:space="preserve">Query : </w:t>
      </w:r>
    </w:p>
    <w:p w14:paraId="3B6AE074">
      <w:pPr>
        <w:numPr>
          <w:ilvl w:val="0"/>
          <w:numId w:val="0"/>
        </w:numPr>
        <w:spacing w:line="360" w:lineRule="auto"/>
        <w:ind w:leftChars="0"/>
        <w:jc w:val="both"/>
      </w:pPr>
      <w:r>
        <w:drawing>
          <wp:inline distT="0" distB="0" distL="114300" distR="114300">
            <wp:extent cx="5269865" cy="1833880"/>
            <wp:effectExtent l="0" t="0" r="635" b="762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3"/>
                    <a:stretch>
                      <a:fillRect/>
                    </a:stretch>
                  </pic:blipFill>
                  <pic:spPr>
                    <a:xfrm>
                      <a:off x="0" y="0"/>
                      <a:ext cx="5269865" cy="1833880"/>
                    </a:xfrm>
                    <a:prstGeom prst="rect">
                      <a:avLst/>
                    </a:prstGeom>
                    <a:noFill/>
                    <a:ln>
                      <a:noFill/>
                    </a:ln>
                  </pic:spPr>
                </pic:pic>
              </a:graphicData>
            </a:graphic>
          </wp:inline>
        </w:drawing>
      </w:r>
    </w:p>
    <w:p w14:paraId="365521A9">
      <w:pPr>
        <w:numPr>
          <w:ilvl w:val="0"/>
          <w:numId w:val="0"/>
        </w:numPr>
        <w:spacing w:line="360" w:lineRule="auto"/>
        <w:ind w:leftChars="0"/>
        <w:jc w:val="both"/>
        <w:rPr>
          <w:rFonts w:hint="default"/>
          <w:lang w:val="en-US"/>
        </w:rPr>
      </w:pPr>
      <w:r>
        <w:rPr>
          <w:rFonts w:hint="default"/>
          <w:lang w:val="en-US"/>
        </w:rPr>
        <w:t xml:space="preserve">Hasil : </w:t>
      </w:r>
    </w:p>
    <w:p w14:paraId="3BE9AD7B">
      <w:pPr>
        <w:numPr>
          <w:ilvl w:val="0"/>
          <w:numId w:val="0"/>
        </w:numPr>
        <w:spacing w:line="360" w:lineRule="auto"/>
        <w:ind w:leftChars="0"/>
        <w:jc w:val="both"/>
      </w:pPr>
      <w:r>
        <w:drawing>
          <wp:inline distT="0" distB="0" distL="114300" distR="114300">
            <wp:extent cx="4410075" cy="1800225"/>
            <wp:effectExtent l="0" t="0" r="9525" b="317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tretch>
                      <a:fillRect/>
                    </a:stretch>
                  </pic:blipFill>
                  <pic:spPr>
                    <a:xfrm>
                      <a:off x="0" y="0"/>
                      <a:ext cx="4410075" cy="1800225"/>
                    </a:xfrm>
                    <a:prstGeom prst="rect">
                      <a:avLst/>
                    </a:prstGeom>
                    <a:noFill/>
                    <a:ln>
                      <a:noFill/>
                    </a:ln>
                  </pic:spPr>
                </pic:pic>
              </a:graphicData>
            </a:graphic>
          </wp:inline>
        </w:drawing>
      </w:r>
    </w:p>
    <w:p w14:paraId="2943CA6A">
      <w:pPr>
        <w:numPr>
          <w:ilvl w:val="0"/>
          <w:numId w:val="0"/>
        </w:numPr>
        <w:spacing w:line="360" w:lineRule="auto"/>
        <w:ind w:leftChars="0"/>
        <w:jc w:val="both"/>
        <w:rPr>
          <w:rFonts w:hint="default"/>
          <w:lang w:val="en-US"/>
        </w:rPr>
      </w:pPr>
      <w:r>
        <w:rPr>
          <w:rFonts w:hint="default"/>
          <w:lang w:val="en-US"/>
        </w:rPr>
        <w:t>Grafik</w:t>
      </w:r>
    </w:p>
    <w:p w14:paraId="64FFC246">
      <w:pPr>
        <w:numPr>
          <w:ilvl w:val="0"/>
          <w:numId w:val="0"/>
        </w:numPr>
        <w:spacing w:line="360" w:lineRule="auto"/>
        <w:ind w:leftChars="0"/>
        <w:jc w:val="both"/>
        <w:rPr>
          <w:rFonts w:hint="default"/>
          <w:lang w:val="en-US"/>
        </w:rPr>
      </w:pPr>
      <w:r>
        <w:drawing>
          <wp:inline distT="0" distB="0" distL="114300" distR="114300">
            <wp:extent cx="5268595" cy="2617470"/>
            <wp:effectExtent l="0" t="0" r="1905" b="1143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5"/>
                    <a:stretch>
                      <a:fillRect/>
                    </a:stretch>
                  </pic:blipFill>
                  <pic:spPr>
                    <a:xfrm>
                      <a:off x="0" y="0"/>
                      <a:ext cx="5268595" cy="2617470"/>
                    </a:xfrm>
                    <a:prstGeom prst="rect">
                      <a:avLst/>
                    </a:prstGeom>
                    <a:noFill/>
                    <a:ln>
                      <a:noFill/>
                    </a:ln>
                  </pic:spPr>
                </pic:pic>
              </a:graphicData>
            </a:graphic>
          </wp:inline>
        </w:drawing>
      </w:r>
    </w:p>
    <w:p w14:paraId="1A288204">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Penjelasan grafik </w:t>
      </w:r>
    </w:p>
    <w:p w14:paraId="427E02E2">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Performa Karyawan 1286 (Foon Yue Tseng) </w:t>
      </w:r>
    </w:p>
    <w:p w14:paraId="68B41EFA">
      <w:pPr>
        <w:numPr>
          <w:ilvl w:val="0"/>
          <w:numId w:val="22"/>
        </w:numPr>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Tahun 2003: Penjualan sebesar 221,887.03. </w:t>
      </w:r>
    </w:p>
    <w:p w14:paraId="7B5C3A49">
      <w:pPr>
        <w:numPr>
          <w:ilvl w:val="0"/>
          <w:numId w:val="22"/>
        </w:numPr>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Tahun 2004: Penjualan meningkat menjadi 237,255.26. </w:t>
      </w:r>
    </w:p>
    <w:p w14:paraId="2E25E43C">
      <w:pPr>
        <w:numPr>
          <w:ilvl w:val="0"/>
          <w:numId w:val="22"/>
        </w:numPr>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Tahun 2005: Penjualan turun drastis menjadi 29,070.38. </w:t>
      </w:r>
    </w:p>
    <w:p w14:paraId="77FEA003">
      <w:pPr>
        <w:numPr>
          <w:ilvl w:val="0"/>
          <w:numId w:val="0"/>
        </w:numPr>
        <w:spacing w:line="360" w:lineRule="auto"/>
        <w:ind w:leftChars="0"/>
        <w:jc w:val="both"/>
        <w:rPr>
          <w:rFonts w:hint="default" w:ascii="Times New Roman" w:hAnsi="Times New Roman" w:cs="Times New Roman"/>
          <w:b w:val="0"/>
          <w:bCs w:val="0"/>
          <w:sz w:val="24"/>
          <w:szCs w:val="24"/>
          <w:lang w:val="en-US"/>
        </w:rPr>
      </w:pPr>
    </w:p>
    <w:p w14:paraId="587C10E2">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Performa Karyawan 1401 (Pamela Castillo) </w:t>
      </w:r>
    </w:p>
    <w:p w14:paraId="72848C63">
      <w:pPr>
        <w:numPr>
          <w:ilvl w:val="0"/>
          <w:numId w:val="22"/>
        </w:numPr>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Tahun 2003: Penjualan sebesar 317,104.78. </w:t>
      </w:r>
    </w:p>
    <w:p w14:paraId="340DF154">
      <w:pPr>
        <w:numPr>
          <w:ilvl w:val="0"/>
          <w:numId w:val="22"/>
        </w:numPr>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Tahun 2004: Penjualan meningkat signifikan menjadi 409,910.07. </w:t>
      </w:r>
    </w:p>
    <w:p w14:paraId="1F56ED64">
      <w:pPr>
        <w:numPr>
          <w:ilvl w:val="0"/>
          <w:numId w:val="22"/>
        </w:numPr>
        <w:spacing w:line="36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Tahun 2005: Penjualan turun menjadi 141,205.70. </w:t>
      </w:r>
    </w:p>
    <w:p w14:paraId="7E58E794">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Grafik ini menunjukkan pola "peak and drop," yaitu kinerja puncak di tengah periode (2004) diikuti oleh penurunan drastis di akhir periode (2005). Penurunan ini kemungkinan dipengaruhi oleh faktor eksternal seperti strategi perusahaan atau kondisi pasar </w:t>
      </w:r>
    </w:p>
    <w:p w14:paraId="2CDF9172">
      <w:pPr>
        <w:widowControl w:val="0"/>
        <w:numPr>
          <w:numId w:val="0"/>
        </w:numPr>
        <w:autoSpaceDE w:val="0"/>
        <w:autoSpaceDN w:val="0"/>
        <w:spacing w:line="360" w:lineRule="auto"/>
        <w:jc w:val="both"/>
        <w:rPr>
          <w:rFonts w:hint="default" w:ascii="Times New Roman" w:hAnsi="Times New Roman" w:cs="Times New Roman"/>
          <w:sz w:val="24"/>
          <w:szCs w:val="24"/>
          <w:lang w:val="en-US"/>
        </w:rPr>
      </w:pPr>
    </w:p>
    <w:p w14:paraId="60BB41FE">
      <w:pPr>
        <w:numPr>
          <w:ilvl w:val="0"/>
          <w:numId w:val="13"/>
        </w:numPr>
        <w:spacing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Studi Kasus 2</w:t>
      </w:r>
    </w:p>
    <w:p w14:paraId="30892F59">
      <w:pPr>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Pak Huhut merupakan pemegang saham LegendVehicle. dia membutuhkan dashboard untuk melihat perkembangan penjualan (omset) disetiap cabang di tiap tahunnya. Dikarenakan perusahaan tersebut belum merekrut Data Engineer maka, penarikan informasi hanya bisa dilakukan melaluai OLTP yang ada.</w:t>
      </w:r>
    </w:p>
    <w:p w14:paraId="412750A6">
      <w:pPr>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Hasil report yang diinginkan adalah grafik berdasarkan tabel berikut:</w:t>
      </w:r>
    </w:p>
    <w:p w14:paraId="03552FFC">
      <w:pPr>
        <w:numPr>
          <w:numId w:val="0"/>
        </w:numPr>
        <w:spacing w:line="360" w:lineRule="auto"/>
        <w:jc w:val="both"/>
        <w:rPr>
          <w:rFonts w:hint="default" w:cs="Times New Roman"/>
          <w:b w:val="0"/>
          <w:bCs w:val="0"/>
          <w:sz w:val="24"/>
          <w:szCs w:val="24"/>
          <w:lang w:val="en-US"/>
        </w:rPr>
      </w:pPr>
      <w:r>
        <w:rPr>
          <w:rFonts w:hint="default" w:cs="Times New Roman"/>
          <w:b w:val="0"/>
          <w:bCs w:val="0"/>
          <w:sz w:val="24"/>
          <w:szCs w:val="24"/>
          <w:lang w:val="en-US"/>
        </w:rPr>
        <w:t xml:space="preserve">Analisalah terlebih dahulu : </w:t>
      </w:r>
    </w:p>
    <w:p w14:paraId="32A581F1">
      <w:pPr>
        <w:numPr>
          <w:ilvl w:val="0"/>
          <w:numId w:val="23"/>
        </w:numPr>
        <w:spacing w:line="360" w:lineRule="auto"/>
        <w:jc w:val="both"/>
        <w:rPr>
          <w:rFonts w:hint="default" w:cs="Times New Roman"/>
          <w:b w:val="0"/>
          <w:bCs w:val="0"/>
          <w:sz w:val="24"/>
          <w:szCs w:val="24"/>
          <w:lang w:val="en-US"/>
        </w:rPr>
      </w:pPr>
      <w:r>
        <w:rPr>
          <w:rFonts w:hint="default" w:cs="Times New Roman"/>
          <w:b w:val="0"/>
          <w:bCs w:val="0"/>
          <w:sz w:val="24"/>
          <w:szCs w:val="24"/>
          <w:lang w:val="en-US"/>
        </w:rPr>
        <w:t>Field apa saja yang diperlukan untuk menampilkan penjualan di setiap cabang.</w:t>
      </w:r>
    </w:p>
    <w:p w14:paraId="7CF62EBF">
      <w:pPr>
        <w:numPr>
          <w:ilvl w:val="0"/>
          <w:numId w:val="24"/>
        </w:numPr>
        <w:spacing w:line="360" w:lineRule="auto"/>
        <w:ind w:left="420" w:leftChars="0" w:hanging="420" w:firstLineChars="0"/>
        <w:jc w:val="both"/>
        <w:rPr>
          <w:rFonts w:hint="default" w:cs="Times New Roman"/>
          <w:b w:val="0"/>
          <w:bCs w:val="0"/>
          <w:sz w:val="24"/>
          <w:szCs w:val="24"/>
          <w:lang w:val="en-US"/>
        </w:rPr>
      </w:pPr>
      <w:r>
        <w:rPr>
          <w:rFonts w:hint="default" w:cs="Times New Roman"/>
          <w:b w:val="0"/>
          <w:bCs w:val="0"/>
          <w:sz w:val="24"/>
          <w:szCs w:val="24"/>
          <w:lang w:val="en-US"/>
        </w:rPr>
        <w:t xml:space="preserve">Field yang diperlukan </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1F6852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shd w:val="clear" w:color="auto" w:fill="CFCECE" w:themeFill="background2" w:themeFillShade="E5"/>
          </w:tcPr>
          <w:p w14:paraId="71E821BA">
            <w:pPr>
              <w:numPr>
                <w:numId w:val="0"/>
              </w:numPr>
              <w:spacing w:line="360" w:lineRule="auto"/>
              <w:jc w:val="center"/>
              <w:rPr>
                <w:rFonts w:hint="default" w:cs="Times New Roman"/>
                <w:b w:val="0"/>
                <w:bCs w:val="0"/>
                <w:sz w:val="24"/>
                <w:szCs w:val="24"/>
                <w:vertAlign w:val="baseline"/>
                <w:lang w:val="en-US"/>
              </w:rPr>
            </w:pPr>
            <w:r>
              <w:rPr>
                <w:rFonts w:hint="default" w:cs="Times New Roman"/>
                <w:b w:val="0"/>
                <w:bCs w:val="0"/>
                <w:sz w:val="24"/>
                <w:szCs w:val="24"/>
                <w:vertAlign w:val="baseline"/>
                <w:lang w:val="en-US"/>
              </w:rPr>
              <w:t>Field</w:t>
            </w:r>
          </w:p>
        </w:tc>
        <w:tc>
          <w:tcPr>
            <w:tcW w:w="4261" w:type="dxa"/>
            <w:shd w:val="clear" w:color="auto" w:fill="CFCECE" w:themeFill="background2" w:themeFillShade="E5"/>
          </w:tcPr>
          <w:p w14:paraId="21491B9C">
            <w:pPr>
              <w:numPr>
                <w:numId w:val="0"/>
              </w:numPr>
              <w:spacing w:line="360" w:lineRule="auto"/>
              <w:jc w:val="center"/>
              <w:rPr>
                <w:rFonts w:hint="default" w:cs="Times New Roman"/>
                <w:b w:val="0"/>
                <w:bCs w:val="0"/>
                <w:sz w:val="24"/>
                <w:szCs w:val="24"/>
                <w:vertAlign w:val="baseline"/>
                <w:lang w:val="en-US"/>
              </w:rPr>
            </w:pPr>
            <w:r>
              <w:rPr>
                <w:rFonts w:hint="default" w:cs="Times New Roman"/>
                <w:b w:val="0"/>
                <w:bCs w:val="0"/>
                <w:sz w:val="24"/>
                <w:szCs w:val="24"/>
                <w:vertAlign w:val="baseline"/>
                <w:lang w:val="en-US"/>
              </w:rPr>
              <w:t>Keterangan</w:t>
            </w:r>
          </w:p>
        </w:tc>
      </w:tr>
      <w:tr w14:paraId="1ADD10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4E5E20A8">
            <w:pPr>
              <w:numPr>
                <w:numId w:val="0"/>
              </w:numPr>
              <w:spacing w:line="360" w:lineRule="auto"/>
              <w:jc w:val="both"/>
              <w:rPr>
                <w:rFonts w:hint="default" w:cs="Times New Roman"/>
                <w:b w:val="0"/>
                <w:bCs w:val="0"/>
                <w:sz w:val="24"/>
                <w:szCs w:val="24"/>
                <w:vertAlign w:val="baseline"/>
                <w:lang w:val="en-US"/>
              </w:rPr>
            </w:pPr>
            <w:r>
              <w:rPr>
                <w:rFonts w:hint="default" w:cs="Times New Roman"/>
                <w:b w:val="0"/>
                <w:bCs w:val="0"/>
                <w:sz w:val="24"/>
                <w:szCs w:val="24"/>
                <w:vertAlign w:val="baseline"/>
                <w:lang w:val="en-US"/>
              </w:rPr>
              <w:t>branchName</w:t>
            </w:r>
          </w:p>
        </w:tc>
        <w:tc>
          <w:tcPr>
            <w:tcW w:w="4261" w:type="dxa"/>
          </w:tcPr>
          <w:p w14:paraId="326FC1E2">
            <w:pPr>
              <w:numPr>
                <w:numId w:val="0"/>
              </w:numPr>
              <w:spacing w:line="360" w:lineRule="auto"/>
              <w:jc w:val="both"/>
              <w:rPr>
                <w:rFonts w:hint="default" w:cs="Times New Roman"/>
                <w:b w:val="0"/>
                <w:bCs w:val="0"/>
                <w:sz w:val="24"/>
                <w:szCs w:val="24"/>
                <w:vertAlign w:val="baseline"/>
                <w:lang w:val="en-US"/>
              </w:rPr>
            </w:pPr>
            <w:r>
              <w:rPr>
                <w:rFonts w:hint="default" w:cs="Times New Roman"/>
                <w:b w:val="0"/>
                <w:bCs w:val="0"/>
                <w:sz w:val="24"/>
                <w:szCs w:val="24"/>
                <w:vertAlign w:val="baseline"/>
                <w:lang w:val="en-US"/>
              </w:rPr>
              <w:t>Nama cabang</w:t>
            </w:r>
          </w:p>
        </w:tc>
      </w:tr>
      <w:tr w14:paraId="0DB7BD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0F3CAD5E">
            <w:pPr>
              <w:numPr>
                <w:numId w:val="0"/>
              </w:numPr>
              <w:spacing w:line="360" w:lineRule="auto"/>
              <w:jc w:val="both"/>
              <w:rPr>
                <w:rFonts w:hint="default" w:cs="Times New Roman"/>
                <w:b w:val="0"/>
                <w:bCs w:val="0"/>
                <w:sz w:val="24"/>
                <w:szCs w:val="24"/>
                <w:vertAlign w:val="baseline"/>
                <w:lang w:val="en-US"/>
              </w:rPr>
            </w:pPr>
            <w:r>
              <w:rPr>
                <w:rFonts w:hint="default" w:cs="Times New Roman"/>
                <w:b w:val="0"/>
                <w:bCs w:val="0"/>
                <w:sz w:val="24"/>
                <w:szCs w:val="24"/>
                <w:vertAlign w:val="baseline"/>
                <w:lang w:val="en-US"/>
              </w:rPr>
              <w:t>orderDate</w:t>
            </w:r>
          </w:p>
        </w:tc>
        <w:tc>
          <w:tcPr>
            <w:tcW w:w="4261" w:type="dxa"/>
          </w:tcPr>
          <w:p w14:paraId="133CF5E8">
            <w:pPr>
              <w:numPr>
                <w:numId w:val="0"/>
              </w:numPr>
              <w:spacing w:line="360" w:lineRule="auto"/>
              <w:jc w:val="both"/>
              <w:rPr>
                <w:rFonts w:hint="default" w:cs="Times New Roman"/>
                <w:b w:val="0"/>
                <w:bCs w:val="0"/>
                <w:sz w:val="24"/>
                <w:szCs w:val="24"/>
                <w:vertAlign w:val="baseline"/>
                <w:lang w:val="en-US"/>
              </w:rPr>
            </w:pPr>
            <w:r>
              <w:rPr>
                <w:rFonts w:hint="default" w:cs="Times New Roman"/>
                <w:b w:val="0"/>
                <w:bCs w:val="0"/>
                <w:sz w:val="24"/>
                <w:szCs w:val="24"/>
                <w:vertAlign w:val="baseline"/>
                <w:lang w:val="en-US"/>
              </w:rPr>
              <w:t>Tanggal / Waktu transaksi</w:t>
            </w:r>
          </w:p>
        </w:tc>
      </w:tr>
      <w:tr w14:paraId="4983D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4B23FD8F">
            <w:pPr>
              <w:numPr>
                <w:numId w:val="0"/>
              </w:numPr>
              <w:spacing w:line="360" w:lineRule="auto"/>
              <w:jc w:val="both"/>
              <w:rPr>
                <w:rFonts w:hint="default" w:cs="Times New Roman"/>
                <w:b w:val="0"/>
                <w:bCs w:val="0"/>
                <w:sz w:val="24"/>
                <w:szCs w:val="24"/>
                <w:vertAlign w:val="baseline"/>
                <w:lang w:val="en-US"/>
              </w:rPr>
            </w:pPr>
            <w:r>
              <w:rPr>
                <w:rFonts w:hint="default" w:cs="Times New Roman"/>
                <w:b w:val="0"/>
                <w:bCs w:val="0"/>
                <w:sz w:val="24"/>
                <w:szCs w:val="24"/>
                <w:vertAlign w:val="baseline"/>
                <w:lang w:val="en-US"/>
              </w:rPr>
              <w:t>orderAmount</w:t>
            </w:r>
          </w:p>
        </w:tc>
        <w:tc>
          <w:tcPr>
            <w:tcW w:w="4261" w:type="dxa"/>
          </w:tcPr>
          <w:p w14:paraId="3D9BEBBE">
            <w:pPr>
              <w:numPr>
                <w:numId w:val="0"/>
              </w:numPr>
              <w:spacing w:line="360" w:lineRule="auto"/>
              <w:jc w:val="both"/>
              <w:rPr>
                <w:rFonts w:hint="default" w:cs="Times New Roman"/>
                <w:b w:val="0"/>
                <w:bCs w:val="0"/>
                <w:sz w:val="24"/>
                <w:szCs w:val="24"/>
                <w:vertAlign w:val="baseline"/>
                <w:lang w:val="en-US"/>
              </w:rPr>
            </w:pPr>
            <w:r>
              <w:rPr>
                <w:rFonts w:hint="default" w:cs="Times New Roman"/>
                <w:b w:val="0"/>
                <w:bCs w:val="0"/>
                <w:sz w:val="24"/>
                <w:szCs w:val="24"/>
                <w:vertAlign w:val="baseline"/>
                <w:lang w:val="en-US"/>
              </w:rPr>
              <w:t>Nilai total transaksi</w:t>
            </w:r>
          </w:p>
        </w:tc>
      </w:tr>
      <w:tr w14:paraId="1CEDA9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1F2FD69B">
            <w:pPr>
              <w:numPr>
                <w:numId w:val="0"/>
              </w:numPr>
              <w:spacing w:line="360" w:lineRule="auto"/>
              <w:jc w:val="both"/>
              <w:rPr>
                <w:rFonts w:hint="default" w:cs="Times New Roman"/>
                <w:b w:val="0"/>
                <w:bCs w:val="0"/>
                <w:sz w:val="24"/>
                <w:szCs w:val="24"/>
                <w:vertAlign w:val="baseline"/>
                <w:lang w:val="en-US"/>
              </w:rPr>
            </w:pPr>
            <w:r>
              <w:rPr>
                <w:rFonts w:hint="default" w:cs="Times New Roman"/>
                <w:b w:val="0"/>
                <w:bCs w:val="0"/>
                <w:sz w:val="24"/>
                <w:szCs w:val="24"/>
                <w:vertAlign w:val="baseline"/>
                <w:lang w:val="en-US"/>
              </w:rPr>
              <w:t>branchID</w:t>
            </w:r>
          </w:p>
        </w:tc>
        <w:tc>
          <w:tcPr>
            <w:tcW w:w="4261" w:type="dxa"/>
          </w:tcPr>
          <w:p w14:paraId="32DD9864">
            <w:pPr>
              <w:numPr>
                <w:numId w:val="0"/>
              </w:numPr>
              <w:spacing w:line="360" w:lineRule="auto"/>
              <w:jc w:val="both"/>
              <w:rPr>
                <w:rFonts w:hint="default" w:cs="Times New Roman"/>
                <w:b w:val="0"/>
                <w:bCs w:val="0"/>
                <w:sz w:val="24"/>
                <w:szCs w:val="24"/>
                <w:vertAlign w:val="baseline"/>
                <w:lang w:val="en-US"/>
              </w:rPr>
            </w:pPr>
            <w:r>
              <w:rPr>
                <w:rFonts w:hint="default" w:cs="Times New Roman"/>
                <w:b w:val="0"/>
                <w:bCs w:val="0"/>
                <w:sz w:val="24"/>
                <w:szCs w:val="24"/>
                <w:vertAlign w:val="baseline"/>
                <w:lang w:val="en-US"/>
              </w:rPr>
              <w:t>ID tiap cabang</w:t>
            </w:r>
          </w:p>
        </w:tc>
      </w:tr>
    </w:tbl>
    <w:p w14:paraId="100C44BE">
      <w:pPr>
        <w:numPr>
          <w:ilvl w:val="0"/>
          <w:numId w:val="23"/>
        </w:numPr>
        <w:spacing w:line="360" w:lineRule="auto"/>
        <w:jc w:val="both"/>
        <w:rPr>
          <w:rFonts w:hint="default" w:cs="Times New Roman"/>
          <w:b w:val="0"/>
          <w:bCs w:val="0"/>
          <w:sz w:val="24"/>
          <w:szCs w:val="24"/>
          <w:lang w:val="en-US"/>
        </w:rPr>
      </w:pPr>
      <w:r>
        <w:rPr>
          <w:rFonts w:hint="default" w:cs="Times New Roman"/>
          <w:b w:val="0"/>
          <w:bCs w:val="0"/>
          <w:sz w:val="24"/>
          <w:szCs w:val="24"/>
          <w:lang w:val="en-US"/>
        </w:rPr>
        <w:t xml:space="preserve">Bentuk query dengan memperhatikan relasi antar tabel </w:t>
      </w:r>
    </w:p>
    <w:p w14:paraId="004A6F07">
      <w:pPr>
        <w:numPr>
          <w:ilvl w:val="0"/>
          <w:numId w:val="25"/>
        </w:numPr>
        <w:spacing w:line="360" w:lineRule="auto"/>
        <w:ind w:left="420" w:leftChars="0" w:hanging="420" w:firstLineChars="0"/>
        <w:jc w:val="both"/>
        <w:rPr>
          <w:rFonts w:hint="default" w:cs="Times New Roman"/>
          <w:b w:val="0"/>
          <w:bCs w:val="0"/>
          <w:sz w:val="24"/>
          <w:szCs w:val="24"/>
          <w:lang w:val="en-US"/>
        </w:rPr>
      </w:pPr>
      <w:r>
        <w:rPr>
          <w:rFonts w:hint="default" w:cs="Times New Roman"/>
          <w:b w:val="0"/>
          <w:bCs w:val="0"/>
          <w:sz w:val="24"/>
          <w:szCs w:val="24"/>
          <w:lang w:val="en-US"/>
        </w:rPr>
        <w:t xml:space="preserve">Query </w:t>
      </w:r>
    </w:p>
    <w:p w14:paraId="1AE09381">
      <w:pPr>
        <w:widowControl w:val="0"/>
        <w:numPr>
          <w:numId w:val="0"/>
        </w:numPr>
        <w:autoSpaceDE w:val="0"/>
        <w:autoSpaceDN w:val="0"/>
        <w:spacing w:line="360" w:lineRule="auto"/>
        <w:jc w:val="both"/>
        <w:rPr>
          <w:rFonts w:hint="default" w:cs="Times New Roman"/>
          <w:b w:val="0"/>
          <w:bCs w:val="0"/>
          <w:sz w:val="24"/>
          <w:szCs w:val="24"/>
          <w:lang w:val="en-US"/>
        </w:rPr>
      </w:pPr>
      <w:r>
        <w:drawing>
          <wp:inline distT="0" distB="0" distL="114300" distR="114300">
            <wp:extent cx="3552825" cy="2190750"/>
            <wp:effectExtent l="0" t="0" r="3175" b="635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6"/>
                    <a:stretch>
                      <a:fillRect/>
                    </a:stretch>
                  </pic:blipFill>
                  <pic:spPr>
                    <a:xfrm>
                      <a:off x="0" y="0"/>
                      <a:ext cx="3552825" cy="2190750"/>
                    </a:xfrm>
                    <a:prstGeom prst="rect">
                      <a:avLst/>
                    </a:prstGeom>
                    <a:noFill/>
                    <a:ln>
                      <a:noFill/>
                    </a:ln>
                  </pic:spPr>
                </pic:pic>
              </a:graphicData>
            </a:graphic>
          </wp:inline>
        </w:drawing>
      </w:r>
    </w:p>
    <w:p w14:paraId="709BCB19">
      <w:pPr>
        <w:numPr>
          <w:ilvl w:val="0"/>
          <w:numId w:val="25"/>
        </w:numPr>
        <w:spacing w:line="360" w:lineRule="auto"/>
        <w:ind w:left="420" w:leftChars="0" w:hanging="420" w:firstLineChars="0"/>
        <w:jc w:val="both"/>
        <w:rPr>
          <w:rFonts w:hint="default" w:cs="Times New Roman"/>
          <w:b w:val="0"/>
          <w:bCs w:val="0"/>
          <w:sz w:val="24"/>
          <w:szCs w:val="24"/>
          <w:lang w:val="en-US"/>
        </w:rPr>
      </w:pPr>
      <w:r>
        <w:rPr>
          <w:rFonts w:hint="default" w:cs="Times New Roman"/>
          <w:b w:val="0"/>
          <w:bCs w:val="0"/>
          <w:sz w:val="24"/>
          <w:szCs w:val="24"/>
          <w:lang w:val="en-US"/>
        </w:rPr>
        <w:t xml:space="preserve">Hasil Eksekusi </w:t>
      </w:r>
    </w:p>
    <w:p w14:paraId="764A5220">
      <w:pPr>
        <w:widowControl w:val="0"/>
        <w:numPr>
          <w:numId w:val="0"/>
        </w:numPr>
        <w:autoSpaceDE w:val="0"/>
        <w:autoSpaceDN w:val="0"/>
        <w:spacing w:line="360" w:lineRule="auto"/>
        <w:jc w:val="both"/>
        <w:rPr>
          <w:rFonts w:hint="default" w:cs="Times New Roman"/>
          <w:b w:val="0"/>
          <w:bCs w:val="0"/>
          <w:sz w:val="24"/>
          <w:szCs w:val="24"/>
          <w:lang w:val="en-US"/>
        </w:rPr>
      </w:pPr>
      <w:r>
        <w:drawing>
          <wp:inline distT="0" distB="0" distL="114300" distR="114300">
            <wp:extent cx="2438400" cy="5753100"/>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7"/>
                    <a:stretch>
                      <a:fillRect/>
                    </a:stretch>
                  </pic:blipFill>
                  <pic:spPr>
                    <a:xfrm>
                      <a:off x="0" y="0"/>
                      <a:ext cx="2438400" cy="5753100"/>
                    </a:xfrm>
                    <a:prstGeom prst="rect">
                      <a:avLst/>
                    </a:prstGeom>
                    <a:noFill/>
                    <a:ln>
                      <a:noFill/>
                    </a:ln>
                  </pic:spPr>
                </pic:pic>
              </a:graphicData>
            </a:graphic>
          </wp:inline>
        </w:drawing>
      </w:r>
    </w:p>
    <w:p w14:paraId="6ACD4CA7">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14:paraId="4BF760C5">
      <w:pPr>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SOAL BONUS</w:t>
      </w:r>
      <w:r>
        <w:rPr>
          <w:rFonts w:hint="default" w:ascii="Times New Roman" w:hAnsi="Times New Roman" w:cs="Times New Roman"/>
          <w:sz w:val="24"/>
          <w:szCs w:val="24"/>
          <w:lang w:val="en-US"/>
        </w:rPr>
        <w:t>: buatlah report lain dengan sumber data OLTP yang sama, analisa field yang digunakan, bentuk struktur query dan tuliskan dalam tabel serta grafiknya.</w:t>
      </w:r>
    </w:p>
    <w:p w14:paraId="29722677">
      <w:pPr>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Laporan: Performa Penjualan Produk per Tahun</w:t>
      </w:r>
    </w:p>
    <w:p w14:paraId="54789C57">
      <w:pPr>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Laporan ini akan menganalisis performa penjualan produk dari tahun ke tahun, menampilkan produk mana yang paling laris dan bagaimana tren penjualannya.</w:t>
      </w:r>
    </w:p>
    <w:p w14:paraId="515C226A">
      <w:pPr>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Analisis Field yang Digunakan:</w:t>
      </w:r>
    </w:p>
    <w:p w14:paraId="719AC87F">
      <w:pPr>
        <w:numPr>
          <w:ilvl w:val="0"/>
          <w:numId w:val="25"/>
        </w:numPr>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products (productCode, productName, productLine): Informasi produk.</w:t>
      </w:r>
    </w:p>
    <w:p w14:paraId="37AAAAAB">
      <w:pPr>
        <w:numPr>
          <w:ilvl w:val="0"/>
          <w:numId w:val="25"/>
        </w:numPr>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orderdetails (productCode, quantityOrdered, priceEach): Detail pesanan.</w:t>
      </w:r>
    </w:p>
    <w:p w14:paraId="2EFC750A">
      <w:pPr>
        <w:numPr>
          <w:ilvl w:val="0"/>
          <w:numId w:val="25"/>
        </w:numPr>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orders (orderNumber, orderDate): Informasi pesanan.</w:t>
      </w:r>
    </w:p>
    <w:p w14:paraId="017887FA">
      <w:pPr>
        <w:widowControl w:val="0"/>
        <w:numPr>
          <w:numId w:val="0"/>
        </w:numPr>
        <w:autoSpaceDE w:val="0"/>
        <w:autoSpaceDN w:val="0"/>
        <w:spacing w:line="360" w:lineRule="auto"/>
        <w:jc w:val="both"/>
        <w:rPr>
          <w:rFonts w:hint="default" w:cs="Times New Roman"/>
          <w:sz w:val="24"/>
          <w:szCs w:val="24"/>
          <w:lang w:val="en-US"/>
        </w:rPr>
      </w:pPr>
      <w:r>
        <w:rPr>
          <w:rFonts w:hint="default" w:cs="Times New Roman"/>
          <w:sz w:val="24"/>
          <w:szCs w:val="24"/>
          <w:lang w:val="en-US"/>
        </w:rPr>
        <w:t xml:space="preserve">Query : </w:t>
      </w:r>
    </w:p>
    <w:p w14:paraId="6F70373E">
      <w:pPr>
        <w:widowControl w:val="0"/>
        <w:numPr>
          <w:numId w:val="0"/>
        </w:numPr>
        <w:autoSpaceDE w:val="0"/>
        <w:autoSpaceDN w:val="0"/>
        <w:spacing w:line="360" w:lineRule="auto"/>
        <w:jc w:val="both"/>
      </w:pPr>
      <w:r>
        <w:drawing>
          <wp:inline distT="0" distB="0" distL="114300" distR="114300">
            <wp:extent cx="4686300" cy="312420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8"/>
                    <a:stretch>
                      <a:fillRect/>
                    </a:stretch>
                  </pic:blipFill>
                  <pic:spPr>
                    <a:xfrm>
                      <a:off x="0" y="0"/>
                      <a:ext cx="4686300" cy="3124200"/>
                    </a:xfrm>
                    <a:prstGeom prst="rect">
                      <a:avLst/>
                    </a:prstGeom>
                    <a:noFill/>
                    <a:ln>
                      <a:noFill/>
                    </a:ln>
                  </pic:spPr>
                </pic:pic>
              </a:graphicData>
            </a:graphic>
          </wp:inline>
        </w:drawing>
      </w:r>
    </w:p>
    <w:p w14:paraId="71370E44">
      <w:pPr>
        <w:widowControl w:val="0"/>
        <w:numPr>
          <w:numId w:val="0"/>
        </w:numPr>
        <w:autoSpaceDE w:val="0"/>
        <w:autoSpaceDN w:val="0"/>
        <w:spacing w:line="360" w:lineRule="auto"/>
        <w:jc w:val="both"/>
        <w:rPr>
          <w:rFonts w:hint="default"/>
          <w:lang w:val="en-US"/>
        </w:rPr>
      </w:pPr>
      <w:r>
        <w:rPr>
          <w:rFonts w:hint="default"/>
          <w:lang w:val="en-US"/>
        </w:rPr>
        <w:t xml:space="preserve">Hasil : </w:t>
      </w:r>
    </w:p>
    <w:p w14:paraId="7DA69F83">
      <w:pPr>
        <w:widowControl w:val="0"/>
        <w:numPr>
          <w:numId w:val="0"/>
        </w:numPr>
        <w:autoSpaceDE w:val="0"/>
        <w:autoSpaceDN w:val="0"/>
        <w:spacing w:line="360" w:lineRule="auto"/>
        <w:jc w:val="both"/>
        <w:rPr>
          <w:rFonts w:hint="default"/>
          <w:lang w:val="en-US"/>
        </w:rPr>
      </w:pPr>
      <w:r>
        <w:drawing>
          <wp:inline distT="0" distB="0" distL="114300" distR="114300">
            <wp:extent cx="3276600" cy="5819775"/>
            <wp:effectExtent l="0" t="0" r="0" b="952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9"/>
                    <a:stretch>
                      <a:fillRect/>
                    </a:stretch>
                  </pic:blipFill>
                  <pic:spPr>
                    <a:xfrm>
                      <a:off x="0" y="0"/>
                      <a:ext cx="3276600" cy="5819775"/>
                    </a:xfrm>
                    <a:prstGeom prst="rect">
                      <a:avLst/>
                    </a:prstGeom>
                    <a:noFill/>
                    <a:ln>
                      <a:noFill/>
                    </a:ln>
                  </pic:spPr>
                </pic:pic>
              </a:graphicData>
            </a:graphic>
          </wp:inline>
        </w:drawing>
      </w:r>
    </w:p>
    <w:p w14:paraId="3879CE68">
      <w:pPr>
        <w:numPr>
          <w:ilvl w:val="0"/>
          <w:numId w:val="0"/>
        </w:numPr>
        <w:spacing w:line="360" w:lineRule="auto"/>
        <w:ind w:leftChars="0"/>
        <w:jc w:val="both"/>
        <w:rPr>
          <w:rFonts w:hint="default" w:ascii="Times New Roman" w:hAnsi="Times New Roma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A88D5C"/>
    <w:multiLevelType w:val="singleLevel"/>
    <w:tmpl w:val="9CA88D5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
    <w:nsid w:val="B417794B"/>
    <w:multiLevelType w:val="singleLevel"/>
    <w:tmpl w:val="B417794B"/>
    <w:lvl w:ilvl="0" w:tentative="0">
      <w:start w:val="1"/>
      <w:numFmt w:val="upperRoman"/>
      <w:suff w:val="space"/>
      <w:lvlText w:val="%1."/>
      <w:lvlJc w:val="left"/>
      <w:rPr>
        <w:rFonts w:hint="default"/>
        <w:b/>
        <w:bCs/>
      </w:rPr>
    </w:lvl>
  </w:abstractNum>
  <w:abstractNum w:abstractNumId="2">
    <w:nsid w:val="B6016B57"/>
    <w:multiLevelType w:val="singleLevel"/>
    <w:tmpl w:val="B6016B57"/>
    <w:lvl w:ilvl="0" w:tentative="0">
      <w:start w:val="1"/>
      <w:numFmt w:val="decimal"/>
      <w:suff w:val="space"/>
      <w:lvlText w:val="%1."/>
      <w:lvlJc w:val="left"/>
    </w:lvl>
  </w:abstractNum>
  <w:abstractNum w:abstractNumId="3">
    <w:nsid w:val="B9408241"/>
    <w:multiLevelType w:val="singleLevel"/>
    <w:tmpl w:val="B9408241"/>
    <w:lvl w:ilvl="0" w:tentative="0">
      <w:start w:val="1"/>
      <w:numFmt w:val="decimal"/>
      <w:suff w:val="space"/>
      <w:lvlText w:val="%1."/>
      <w:lvlJc w:val="left"/>
    </w:lvl>
  </w:abstractNum>
  <w:abstractNum w:abstractNumId="4">
    <w:nsid w:val="BCE15373"/>
    <w:multiLevelType w:val="singleLevel"/>
    <w:tmpl w:val="BCE153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5C7B8C1"/>
    <w:multiLevelType w:val="singleLevel"/>
    <w:tmpl w:val="E5C7B8C1"/>
    <w:lvl w:ilvl="0" w:tentative="0">
      <w:start w:val="1"/>
      <w:numFmt w:val="decimal"/>
      <w:suff w:val="space"/>
      <w:lvlText w:val="%1."/>
      <w:lvlJc w:val="left"/>
    </w:lvl>
  </w:abstractNum>
  <w:abstractNum w:abstractNumId="6">
    <w:nsid w:val="FA5AD43F"/>
    <w:multiLevelType w:val="singleLevel"/>
    <w:tmpl w:val="FA5AD43F"/>
    <w:lvl w:ilvl="0" w:tentative="0">
      <w:start w:val="1"/>
      <w:numFmt w:val="decimal"/>
      <w:pStyle w:val="3"/>
      <w:lvlText w:val="%1."/>
      <w:lvlJc w:val="left"/>
      <w:pPr>
        <w:tabs>
          <w:tab w:val="left" w:pos="360"/>
        </w:tabs>
        <w:ind w:left="360" w:hanging="360" w:hangingChars="200"/>
      </w:pPr>
    </w:lvl>
  </w:abstractNum>
  <w:abstractNum w:abstractNumId="7">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8">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9">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0">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1">
    <w:nsid w:val="FFFFFF80"/>
    <w:multiLevelType w:val="singleLevel"/>
    <w:tmpl w:val="FFFFFF80"/>
    <w:lvl w:ilvl="0" w:tentative="0">
      <w:start w:val="1"/>
      <w:numFmt w:val="bullet"/>
      <w:pStyle w:val="73"/>
      <w:lvlText w:val=""/>
      <w:lvlJc w:val="left"/>
      <w:pPr>
        <w:tabs>
          <w:tab w:val="left" w:pos="2040"/>
        </w:tabs>
        <w:ind w:left="2040" w:leftChars="800" w:hanging="360" w:hangingChars="200"/>
      </w:pPr>
      <w:rPr>
        <w:rFonts w:hint="default" w:ascii="Wingdings" w:hAnsi="Wingdings"/>
      </w:rPr>
    </w:lvl>
  </w:abstractNum>
  <w:abstractNum w:abstractNumId="12">
    <w:nsid w:val="FFFFFF81"/>
    <w:multiLevelType w:val="singleLevel"/>
    <w:tmpl w:val="FFFFFF81"/>
    <w:lvl w:ilvl="0" w:tentative="0">
      <w:start w:val="1"/>
      <w:numFmt w:val="bullet"/>
      <w:pStyle w:val="72"/>
      <w:lvlText w:val=""/>
      <w:lvlJc w:val="left"/>
      <w:pPr>
        <w:tabs>
          <w:tab w:val="left" w:pos="1620"/>
        </w:tabs>
        <w:ind w:left="1620" w:leftChars="600" w:hanging="360" w:hangingChars="200"/>
      </w:pPr>
      <w:rPr>
        <w:rFonts w:hint="default" w:ascii="Wingdings" w:hAnsi="Wingdings"/>
      </w:rPr>
    </w:lvl>
  </w:abstractNum>
  <w:abstractNum w:abstractNumId="13">
    <w:nsid w:val="FFFFFF82"/>
    <w:multiLevelType w:val="singleLevel"/>
    <w:tmpl w:val="FFFFFF82"/>
    <w:lvl w:ilvl="0" w:tentative="0">
      <w:start w:val="1"/>
      <w:numFmt w:val="bullet"/>
      <w:pStyle w:val="71"/>
      <w:lvlText w:val=""/>
      <w:lvlJc w:val="left"/>
      <w:pPr>
        <w:tabs>
          <w:tab w:val="left" w:pos="1200"/>
        </w:tabs>
        <w:ind w:left="1200" w:leftChars="400" w:hanging="360" w:hangingChars="200"/>
      </w:pPr>
      <w:rPr>
        <w:rFonts w:hint="default" w:ascii="Wingdings" w:hAnsi="Wingdings"/>
      </w:rPr>
    </w:lvl>
  </w:abstractNum>
  <w:abstractNum w:abstractNumId="14">
    <w:nsid w:val="FFFFFF83"/>
    <w:multiLevelType w:val="singleLevel"/>
    <w:tmpl w:val="FFFFFF83"/>
    <w:lvl w:ilvl="0" w:tentative="0">
      <w:start w:val="1"/>
      <w:numFmt w:val="bullet"/>
      <w:pStyle w:val="70"/>
      <w:lvlText w:val=""/>
      <w:lvlJc w:val="left"/>
      <w:pPr>
        <w:tabs>
          <w:tab w:val="left" w:pos="780"/>
        </w:tabs>
        <w:ind w:left="780" w:leftChars="200" w:hanging="360" w:hangingChars="200"/>
      </w:pPr>
      <w:rPr>
        <w:rFonts w:hint="default" w:ascii="Wingdings" w:hAnsi="Wingdings"/>
      </w:rPr>
    </w:lvl>
  </w:abstractNum>
  <w:abstractNum w:abstractNumId="15">
    <w:nsid w:val="FFFFFF88"/>
    <w:multiLevelType w:val="singleLevel"/>
    <w:tmpl w:val="FFFFFF88"/>
    <w:lvl w:ilvl="0" w:tentative="0">
      <w:start w:val="1"/>
      <w:numFmt w:val="decimal"/>
      <w:pStyle w:val="4"/>
      <w:lvlText w:val="%1."/>
      <w:lvlJc w:val="left"/>
      <w:pPr>
        <w:tabs>
          <w:tab w:val="left" w:pos="360"/>
        </w:tabs>
        <w:ind w:left="360" w:hanging="360" w:hangingChars="200"/>
      </w:pPr>
    </w:lvl>
  </w:abstractNum>
  <w:abstractNum w:abstractNumId="16">
    <w:nsid w:val="FFFFFF89"/>
    <w:multiLevelType w:val="singleLevel"/>
    <w:tmpl w:val="FFFFFF89"/>
    <w:lvl w:ilvl="0" w:tentative="0">
      <w:start w:val="1"/>
      <w:numFmt w:val="bullet"/>
      <w:pStyle w:val="69"/>
      <w:lvlText w:val=""/>
      <w:lvlJc w:val="left"/>
      <w:pPr>
        <w:tabs>
          <w:tab w:val="left" w:pos="360"/>
        </w:tabs>
        <w:ind w:left="360" w:hanging="360" w:hangingChars="200"/>
      </w:pPr>
      <w:rPr>
        <w:rFonts w:hint="default" w:ascii="Wingdings" w:hAnsi="Wingdings"/>
      </w:rPr>
    </w:lvl>
  </w:abstractNum>
  <w:abstractNum w:abstractNumId="17">
    <w:nsid w:val="14F15DCC"/>
    <w:multiLevelType w:val="singleLevel"/>
    <w:tmpl w:val="14F15DCC"/>
    <w:lvl w:ilvl="0" w:tentative="0">
      <w:start w:val="1"/>
      <w:numFmt w:val="decimal"/>
      <w:lvlText w:val="%1."/>
      <w:lvlJc w:val="left"/>
      <w:pPr>
        <w:tabs>
          <w:tab w:val="left" w:pos="1265"/>
        </w:tabs>
        <w:ind w:left="1265" w:leftChars="0" w:hanging="425" w:firstLineChars="0"/>
      </w:pPr>
      <w:rPr>
        <w:rFonts w:hint="default"/>
      </w:rPr>
    </w:lvl>
  </w:abstractNum>
  <w:abstractNum w:abstractNumId="18">
    <w:nsid w:val="2FEE280E"/>
    <w:multiLevelType w:val="singleLevel"/>
    <w:tmpl w:val="2FEE28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350E44EC"/>
    <w:multiLevelType w:val="singleLevel"/>
    <w:tmpl w:val="350E44E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0">
    <w:nsid w:val="3D610968"/>
    <w:multiLevelType w:val="singleLevel"/>
    <w:tmpl w:val="3D61096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1">
    <w:nsid w:val="44C54C73"/>
    <w:multiLevelType w:val="singleLevel"/>
    <w:tmpl w:val="44C54C73"/>
    <w:lvl w:ilvl="0" w:tentative="0">
      <w:start w:val="1"/>
      <w:numFmt w:val="upperLetter"/>
      <w:suff w:val="space"/>
      <w:lvlText w:val="%1."/>
      <w:lvlJc w:val="left"/>
    </w:lvl>
  </w:abstractNum>
  <w:abstractNum w:abstractNumId="22">
    <w:nsid w:val="56660ECA"/>
    <w:multiLevelType w:val="singleLevel"/>
    <w:tmpl w:val="56660ECA"/>
    <w:lvl w:ilvl="0" w:tentative="0">
      <w:start w:val="1"/>
      <w:numFmt w:val="decimal"/>
      <w:suff w:val="space"/>
      <w:lvlText w:val="%1."/>
      <w:lvlJc w:val="left"/>
      <w:pPr>
        <w:ind w:left="420"/>
      </w:pPr>
    </w:lvl>
  </w:abstractNum>
  <w:abstractNum w:abstractNumId="23">
    <w:nsid w:val="62823813"/>
    <w:multiLevelType w:val="singleLevel"/>
    <w:tmpl w:val="6282381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66723952"/>
    <w:multiLevelType w:val="singleLevel"/>
    <w:tmpl w:val="66723952"/>
    <w:lvl w:ilvl="0" w:tentative="0">
      <w:start w:val="1"/>
      <w:numFmt w:val="decimal"/>
      <w:suff w:val="space"/>
      <w:lvlText w:val="%1."/>
      <w:lvlJc w:val="left"/>
      <w:pPr>
        <w:ind w:left="1260"/>
      </w:pPr>
    </w:lvl>
  </w:abstractNum>
  <w:num w:numId="1">
    <w:abstractNumId w:val="6"/>
  </w:num>
  <w:num w:numId="2">
    <w:abstractNumId w:val="15"/>
  </w:num>
  <w:num w:numId="3">
    <w:abstractNumId w:val="16"/>
  </w:num>
  <w:num w:numId="4">
    <w:abstractNumId w:val="14"/>
  </w:num>
  <w:num w:numId="5">
    <w:abstractNumId w:val="13"/>
  </w:num>
  <w:num w:numId="6">
    <w:abstractNumId w:val="12"/>
  </w:num>
  <w:num w:numId="7">
    <w:abstractNumId w:val="11"/>
  </w:num>
  <w:num w:numId="8">
    <w:abstractNumId w:val="10"/>
  </w:num>
  <w:num w:numId="9">
    <w:abstractNumId w:val="9"/>
  </w:num>
  <w:num w:numId="10">
    <w:abstractNumId w:val="8"/>
  </w:num>
  <w:num w:numId="11">
    <w:abstractNumId w:val="7"/>
  </w:num>
  <w:num w:numId="12">
    <w:abstractNumId w:val="21"/>
  </w:num>
  <w:num w:numId="13">
    <w:abstractNumId w:val="1"/>
  </w:num>
  <w:num w:numId="14">
    <w:abstractNumId w:val="2"/>
  </w:num>
  <w:num w:numId="15">
    <w:abstractNumId w:val="22"/>
  </w:num>
  <w:num w:numId="16">
    <w:abstractNumId w:val="24"/>
  </w:num>
  <w:num w:numId="17">
    <w:abstractNumId w:val="3"/>
  </w:num>
  <w:num w:numId="18">
    <w:abstractNumId w:val="0"/>
  </w:num>
  <w:num w:numId="19">
    <w:abstractNumId w:val="19"/>
  </w:num>
  <w:num w:numId="20">
    <w:abstractNumId w:val="17"/>
  </w:num>
  <w:num w:numId="21">
    <w:abstractNumId w:val="20"/>
  </w:num>
  <w:num w:numId="22">
    <w:abstractNumId w:val="23"/>
  </w:num>
  <w:num w:numId="23">
    <w:abstractNumId w:val="5"/>
  </w:num>
  <w:num w:numId="24">
    <w:abstractNumId w:val="4"/>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83A1A93"/>
    <w:rsid w:val="26761976"/>
    <w:rsid w:val="33A96DE4"/>
    <w:rsid w:val="3A063F42"/>
    <w:rsid w:val="62A700F4"/>
    <w:rsid w:val="72072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qFormat="1"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qFormat="1"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qFormat="1"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nhideWhenUsed="0" w:uiPriority="0" w:semiHidden="0" w:name="Closing"/>
    <w:lsdException w:qFormat="1"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unhideWhenUsed="0" w:uiPriority="0" w:semiHidden="0" w:name="List Continue 4"/>
    <w:lsdException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unhideWhenUsed="0" w:uiPriority="0" w:name="Normal Table"/>
    <w:lsdException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unhideWhenUsed="0" w:uiPriority="0" w:semiHidden="0" w:name="Table Classic 1"/>
    <w:lsdException w:qFormat="1" w:unhideWhenUsed="0" w:uiPriority="0" w:semiHidden="0" w:name="Table Classic 2"/>
    <w:lsdException w:unhideWhenUsed="0" w:uiPriority="0" w:semiHidden="0" w:name="Table Classic 3"/>
    <w:lsdException w:qFormat="1" w:unhideWhenUsed="0" w:uiPriority="0" w:semiHidden="0" w:name="Table Classic 4"/>
    <w:lsdException w:qFormat="1" w:unhideWhenUsed="0" w:uiPriority="0" w:semiHidden="0" w:name="Table Colorful 1"/>
    <w:lsdException w:unhideWhenUsed="0" w:uiPriority="0" w:semiHidden="0" w:name="Table Colorful 2"/>
    <w:lsdException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unhideWhenUsed="0" w:uiPriority="0" w:semiHidden="0" w:name="Table Columns 5"/>
    <w:lsdException w:qFormat="1" w:unhideWhenUsed="0" w:uiPriority="0" w:semiHidden="0" w:name="Table Grid 1"/>
    <w:lsdException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unhideWhenUsed="0" w:uiPriority="0" w:semiHidden="0" w:name="Table Web 2"/>
    <w:lsdException w:qFormat="1" w:unhideWhenUsed="0" w:uiPriority="0" w:semiHidden="0" w:name="Table Web 3"/>
    <w:lsdException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qFormat="1" w:unhideWhenUsed="0" w:uiPriority="71" w:semiHidden="0" w:name="Colorful Shading Accent 2"/>
    <w:lsdException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qFormat="1" w:unhideWhenUsed="0" w:uiPriority="61" w:semiHidden="0" w:name="Light List Accent 4"/>
    <w:lsdException w:qFormat="1" w:unhideWhenUsed="0" w:uiPriority="62" w:semiHidden="0" w:name="Light Grid Accent 4"/>
    <w:lsdException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0"/>
    <w:pPr>
      <w:keepNext/>
      <w:keepLines/>
      <w:pageBreakBefore w:val="0"/>
      <w:spacing w:before="400" w:after="120"/>
      <w:jc w:val="center"/>
      <w:outlineLvl w:val="0"/>
    </w:pPr>
    <w:rPr>
      <w:rFonts w:ascii="Times New Roman" w:hAnsi="Times New Roman" w:eastAsia="Arial" w:cs="Arial"/>
      <w:b/>
      <w:sz w:val="24"/>
      <w:szCs w:val="40"/>
      <w:lang w:val="zh-CN"/>
    </w:rPr>
  </w:style>
  <w:style w:type="paragraph" w:styleId="3">
    <w:name w:val="heading 2"/>
    <w:basedOn w:val="4"/>
    <w:next w:val="1"/>
    <w:semiHidden/>
    <w:unhideWhenUsed/>
    <w:qFormat/>
    <w:uiPriority w:val="0"/>
    <w:pPr>
      <w:keepNext/>
      <w:keepLines/>
      <w:pageBreakBefore w:val="0"/>
      <w:numPr>
        <w:numId w:val="1"/>
      </w:numPr>
      <w:tabs>
        <w:tab w:val="left" w:pos="360"/>
      </w:tabs>
      <w:spacing w:before="120" w:after="120"/>
      <w:outlineLvl w:val="1"/>
    </w:pPr>
    <w:rPr>
      <w:rFonts w:ascii="Times New Roman" w:hAnsi="Times New Roman" w:eastAsia="Times New Roman" w:cs="Arial"/>
      <w:sz w:val="24"/>
      <w:szCs w:val="32"/>
      <w:lang w:val="zh-CN"/>
    </w:rPr>
  </w:style>
  <w:style w:type="paragraph" w:styleId="5">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6">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7">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8">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9">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10">
    <w:name w:val="heading 8"/>
    <w:basedOn w:val="1"/>
    <w:next w:val="1"/>
    <w:semiHidden/>
    <w:unhideWhenUsed/>
    <w:qFormat/>
    <w:uiPriority w:val="0"/>
    <w:pPr>
      <w:keepNext/>
      <w:keepLines/>
      <w:spacing w:before="240" w:after="64" w:line="320" w:lineRule="auto"/>
      <w:outlineLvl w:val="7"/>
    </w:pPr>
    <w:rPr>
      <w:sz w:val="24"/>
      <w:szCs w:val="24"/>
    </w:rPr>
  </w:style>
  <w:style w:type="paragraph" w:styleId="11">
    <w:name w:val="heading 9"/>
    <w:basedOn w:val="1"/>
    <w:next w:val="1"/>
    <w:semiHidden/>
    <w:unhideWhenUsed/>
    <w:qFormat/>
    <w:uiPriority w:val="0"/>
    <w:pPr>
      <w:keepNext/>
      <w:keepLines/>
      <w:spacing w:before="240" w:after="64" w:line="320" w:lineRule="auto"/>
      <w:outlineLvl w:val="8"/>
    </w:pPr>
    <w:rPr>
      <w:szCs w:val="21"/>
    </w:rPr>
  </w:style>
  <w:style w:type="character" w:default="1" w:styleId="12">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4">
    <w:name w:val="List Number"/>
    <w:basedOn w:val="1"/>
    <w:uiPriority w:val="0"/>
    <w:pPr>
      <w:numPr>
        <w:ilvl w:val="0"/>
        <w:numId w:val="2"/>
      </w:numPr>
    </w:pPr>
  </w:style>
  <w:style w:type="paragraph" w:styleId="14">
    <w:name w:val="Balloon Text"/>
    <w:basedOn w:val="1"/>
    <w:uiPriority w:val="0"/>
    <w:rPr>
      <w:sz w:val="16"/>
      <w:szCs w:val="16"/>
    </w:rPr>
  </w:style>
  <w:style w:type="paragraph" w:styleId="15">
    <w:name w:val="Block Text"/>
    <w:basedOn w:val="1"/>
    <w:uiPriority w:val="0"/>
    <w:pPr>
      <w:spacing w:after="120"/>
      <w:ind w:left="1440" w:leftChars="700" w:right="1440" w:rightChars="700"/>
    </w:pPr>
  </w:style>
  <w:style w:type="paragraph" w:styleId="16">
    <w:name w:val="Body Text"/>
    <w:basedOn w:val="1"/>
    <w:uiPriority w:val="0"/>
    <w:pPr>
      <w:spacing w:after="120"/>
    </w:pPr>
  </w:style>
  <w:style w:type="paragraph" w:styleId="17">
    <w:name w:val="Body Text 2"/>
    <w:basedOn w:val="1"/>
    <w:uiPriority w:val="0"/>
    <w:pPr>
      <w:spacing w:after="120" w:line="480" w:lineRule="auto"/>
    </w:pPr>
  </w:style>
  <w:style w:type="paragraph" w:styleId="18">
    <w:name w:val="Body Text 3"/>
    <w:basedOn w:val="1"/>
    <w:uiPriority w:val="0"/>
    <w:pPr>
      <w:spacing w:after="120"/>
    </w:pPr>
    <w:rPr>
      <w:sz w:val="16"/>
      <w:szCs w:val="16"/>
    </w:rPr>
  </w:style>
  <w:style w:type="paragraph" w:styleId="19">
    <w:name w:val="Body Text First Indent"/>
    <w:basedOn w:val="16"/>
    <w:uiPriority w:val="0"/>
    <w:pPr>
      <w:ind w:firstLine="420" w:firstLineChars="100"/>
    </w:pPr>
  </w:style>
  <w:style w:type="paragraph" w:styleId="20">
    <w:name w:val="Body Text Indent"/>
    <w:basedOn w:val="1"/>
    <w:uiPriority w:val="0"/>
    <w:pPr>
      <w:spacing w:after="120"/>
      <w:ind w:left="420" w:leftChars="200"/>
    </w:pPr>
  </w:style>
  <w:style w:type="paragraph" w:styleId="21">
    <w:name w:val="Body Text First Indent 2"/>
    <w:basedOn w:val="20"/>
    <w:uiPriority w:val="0"/>
    <w:pPr>
      <w:ind w:firstLine="420" w:firstLineChars="200"/>
    </w:pPr>
  </w:style>
  <w:style w:type="paragraph" w:styleId="22">
    <w:name w:val="Body Text Indent 2"/>
    <w:basedOn w:val="1"/>
    <w:uiPriority w:val="0"/>
    <w:pPr>
      <w:spacing w:after="120" w:line="480" w:lineRule="auto"/>
      <w:ind w:left="420" w:leftChars="200"/>
    </w:pPr>
  </w:style>
  <w:style w:type="paragraph" w:styleId="23">
    <w:name w:val="Body Text Indent 3"/>
    <w:basedOn w:val="1"/>
    <w:uiPriority w:val="0"/>
    <w:pPr>
      <w:spacing w:after="120"/>
      <w:ind w:left="420" w:leftChars="200"/>
    </w:pPr>
    <w:rPr>
      <w:sz w:val="16"/>
      <w:szCs w:val="16"/>
    </w:rPr>
  </w:style>
  <w:style w:type="paragraph" w:styleId="24">
    <w:name w:val="caption"/>
    <w:basedOn w:val="1"/>
    <w:next w:val="1"/>
    <w:semiHidden/>
    <w:unhideWhenUsed/>
    <w:qFormat/>
    <w:uiPriority w:val="0"/>
    <w:rPr>
      <w:rFonts w:ascii="Arial" w:hAnsi="Arial" w:eastAsia="SimHei" w:cs="Arial"/>
      <w:sz w:val="20"/>
    </w:rPr>
  </w:style>
  <w:style w:type="paragraph" w:styleId="25">
    <w:name w:val="Closing"/>
    <w:basedOn w:val="1"/>
    <w:uiPriority w:val="0"/>
    <w:pPr>
      <w:ind w:left="100" w:leftChars="2100"/>
    </w:pPr>
  </w:style>
  <w:style w:type="character" w:styleId="26">
    <w:name w:val="annotation reference"/>
    <w:basedOn w:val="12"/>
    <w:uiPriority w:val="0"/>
    <w:rPr>
      <w:sz w:val="21"/>
      <w:szCs w:val="21"/>
    </w:rPr>
  </w:style>
  <w:style w:type="paragraph" w:styleId="27">
    <w:name w:val="annotation text"/>
    <w:basedOn w:val="1"/>
    <w:uiPriority w:val="0"/>
    <w:pPr>
      <w:jc w:val="left"/>
    </w:pPr>
  </w:style>
  <w:style w:type="paragraph" w:styleId="28">
    <w:name w:val="annotation subject"/>
    <w:basedOn w:val="27"/>
    <w:next w:val="27"/>
    <w:uiPriority w:val="0"/>
    <w:rPr>
      <w:b/>
      <w:bCs/>
    </w:rPr>
  </w:style>
  <w:style w:type="paragraph" w:styleId="29">
    <w:name w:val="Date"/>
    <w:basedOn w:val="1"/>
    <w:next w:val="1"/>
    <w:uiPriority w:val="0"/>
    <w:pPr>
      <w:ind w:left="100" w:leftChars="2500"/>
    </w:pPr>
  </w:style>
  <w:style w:type="paragraph" w:styleId="30">
    <w:name w:val="Document Map"/>
    <w:basedOn w:val="1"/>
    <w:uiPriority w:val="0"/>
    <w:pPr>
      <w:shd w:val="clear" w:color="auto" w:fill="000080"/>
    </w:pPr>
  </w:style>
  <w:style w:type="paragraph" w:styleId="31">
    <w:name w:val="E-mail Signature"/>
    <w:basedOn w:val="1"/>
    <w:uiPriority w:val="0"/>
  </w:style>
  <w:style w:type="character" w:styleId="32">
    <w:name w:val="Emphasis"/>
    <w:basedOn w:val="12"/>
    <w:qFormat/>
    <w:uiPriority w:val="0"/>
    <w:rPr>
      <w:i/>
      <w:iCs/>
    </w:rPr>
  </w:style>
  <w:style w:type="character" w:styleId="33">
    <w:name w:val="endnote reference"/>
    <w:basedOn w:val="12"/>
    <w:uiPriority w:val="0"/>
    <w:rPr>
      <w:vertAlign w:val="superscript"/>
    </w:rPr>
  </w:style>
  <w:style w:type="paragraph" w:styleId="34">
    <w:name w:val="endnote text"/>
    <w:basedOn w:val="1"/>
    <w:uiPriority w:val="0"/>
    <w:pPr>
      <w:snapToGrid w:val="0"/>
      <w:jc w:val="left"/>
    </w:pPr>
  </w:style>
  <w:style w:type="paragraph" w:styleId="35">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6">
    <w:name w:val="envelope return"/>
    <w:basedOn w:val="1"/>
    <w:uiPriority w:val="0"/>
    <w:pPr>
      <w:snapToGrid w:val="0"/>
    </w:pPr>
    <w:rPr>
      <w:rFonts w:ascii="Arial" w:hAnsi="Arial" w:cs="Arial"/>
    </w:rPr>
  </w:style>
  <w:style w:type="character" w:styleId="37">
    <w:name w:val="FollowedHyperlink"/>
    <w:basedOn w:val="12"/>
    <w:uiPriority w:val="0"/>
    <w:rPr>
      <w:color w:val="800080"/>
      <w:u w:val="single"/>
    </w:rPr>
  </w:style>
  <w:style w:type="paragraph" w:styleId="38">
    <w:name w:val="footer"/>
    <w:basedOn w:val="1"/>
    <w:uiPriority w:val="0"/>
    <w:pPr>
      <w:tabs>
        <w:tab w:val="center" w:pos="4153"/>
        <w:tab w:val="right" w:pos="8306"/>
      </w:tabs>
      <w:snapToGrid w:val="0"/>
      <w:jc w:val="left"/>
    </w:pPr>
    <w:rPr>
      <w:sz w:val="18"/>
      <w:szCs w:val="18"/>
    </w:rPr>
  </w:style>
  <w:style w:type="character" w:styleId="39">
    <w:name w:val="footnote reference"/>
    <w:basedOn w:val="12"/>
    <w:uiPriority w:val="0"/>
    <w:rPr>
      <w:vertAlign w:val="superscript"/>
    </w:rPr>
  </w:style>
  <w:style w:type="paragraph" w:styleId="40">
    <w:name w:val="footnote text"/>
    <w:basedOn w:val="1"/>
    <w:uiPriority w:val="0"/>
    <w:pPr>
      <w:snapToGrid w:val="0"/>
      <w:jc w:val="left"/>
    </w:pPr>
    <w:rPr>
      <w:sz w:val="18"/>
      <w:szCs w:val="18"/>
    </w:rPr>
  </w:style>
  <w:style w:type="paragraph" w:styleId="41">
    <w:name w:val="header"/>
    <w:basedOn w:val="1"/>
    <w:qFormat/>
    <w:uiPriority w:val="0"/>
    <w:pPr>
      <w:tabs>
        <w:tab w:val="center" w:pos="4153"/>
        <w:tab w:val="right" w:pos="8306"/>
      </w:tabs>
      <w:snapToGrid w:val="0"/>
    </w:pPr>
    <w:rPr>
      <w:sz w:val="18"/>
      <w:szCs w:val="18"/>
    </w:rPr>
  </w:style>
  <w:style w:type="character" w:styleId="42">
    <w:name w:val="HTML Acronym"/>
    <w:basedOn w:val="12"/>
    <w:uiPriority w:val="0"/>
  </w:style>
  <w:style w:type="paragraph" w:styleId="43">
    <w:name w:val="HTML Address"/>
    <w:basedOn w:val="1"/>
    <w:uiPriority w:val="0"/>
    <w:rPr>
      <w:i/>
      <w:iCs/>
    </w:rPr>
  </w:style>
  <w:style w:type="character" w:styleId="44">
    <w:name w:val="HTML Cite"/>
    <w:basedOn w:val="12"/>
    <w:qFormat/>
    <w:uiPriority w:val="0"/>
    <w:rPr>
      <w:i/>
      <w:iCs/>
    </w:rPr>
  </w:style>
  <w:style w:type="character" w:styleId="45">
    <w:name w:val="HTML Code"/>
    <w:basedOn w:val="12"/>
    <w:qFormat/>
    <w:uiPriority w:val="0"/>
    <w:rPr>
      <w:rFonts w:ascii="Courier New" w:hAnsi="Courier New" w:cs="Courier New"/>
      <w:sz w:val="20"/>
      <w:szCs w:val="20"/>
    </w:rPr>
  </w:style>
  <w:style w:type="character" w:styleId="46">
    <w:name w:val="HTML Definition"/>
    <w:basedOn w:val="12"/>
    <w:qFormat/>
    <w:uiPriority w:val="0"/>
    <w:rPr>
      <w:i/>
      <w:iCs/>
    </w:rPr>
  </w:style>
  <w:style w:type="character" w:styleId="47">
    <w:name w:val="HTML Keyboard"/>
    <w:basedOn w:val="12"/>
    <w:uiPriority w:val="0"/>
    <w:rPr>
      <w:rFonts w:ascii="Courier New" w:hAnsi="Courier New" w:cs="Courier New"/>
      <w:sz w:val="20"/>
      <w:szCs w:val="20"/>
    </w:rPr>
  </w:style>
  <w:style w:type="paragraph" w:styleId="4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9">
    <w:name w:val="HTML Sample"/>
    <w:basedOn w:val="12"/>
    <w:qFormat/>
    <w:uiPriority w:val="0"/>
    <w:rPr>
      <w:rFonts w:ascii="Courier New" w:hAnsi="Courier New" w:cs="Courier New"/>
    </w:rPr>
  </w:style>
  <w:style w:type="character" w:styleId="50">
    <w:name w:val="HTML Typewriter"/>
    <w:basedOn w:val="12"/>
    <w:uiPriority w:val="0"/>
    <w:rPr>
      <w:rFonts w:ascii="Courier New" w:hAnsi="Courier New" w:cs="Courier New"/>
      <w:sz w:val="20"/>
      <w:szCs w:val="20"/>
    </w:rPr>
  </w:style>
  <w:style w:type="character" w:styleId="51">
    <w:name w:val="HTML Variable"/>
    <w:basedOn w:val="12"/>
    <w:qFormat/>
    <w:uiPriority w:val="0"/>
    <w:rPr>
      <w:i/>
      <w:iCs/>
    </w:rPr>
  </w:style>
  <w:style w:type="character" w:styleId="52">
    <w:name w:val="Hyperlink"/>
    <w:basedOn w:val="12"/>
    <w:qFormat/>
    <w:uiPriority w:val="0"/>
    <w:rPr>
      <w:color w:val="0000FF"/>
      <w:u w:val="single"/>
    </w:rPr>
  </w:style>
  <w:style w:type="paragraph" w:styleId="53">
    <w:name w:val="index 1"/>
    <w:basedOn w:val="1"/>
    <w:next w:val="1"/>
    <w:uiPriority w:val="0"/>
  </w:style>
  <w:style w:type="paragraph" w:styleId="54">
    <w:name w:val="index 2"/>
    <w:basedOn w:val="1"/>
    <w:next w:val="1"/>
    <w:uiPriority w:val="0"/>
    <w:pPr>
      <w:ind w:left="200" w:leftChars="200"/>
    </w:pPr>
  </w:style>
  <w:style w:type="paragraph" w:styleId="55">
    <w:name w:val="index 3"/>
    <w:basedOn w:val="1"/>
    <w:next w:val="1"/>
    <w:qFormat/>
    <w:uiPriority w:val="0"/>
    <w:pPr>
      <w:ind w:left="400" w:leftChars="400"/>
    </w:pPr>
  </w:style>
  <w:style w:type="paragraph" w:styleId="56">
    <w:name w:val="index 4"/>
    <w:basedOn w:val="1"/>
    <w:next w:val="1"/>
    <w:uiPriority w:val="0"/>
    <w:pPr>
      <w:ind w:left="600" w:leftChars="600"/>
    </w:pPr>
  </w:style>
  <w:style w:type="paragraph" w:styleId="57">
    <w:name w:val="index 5"/>
    <w:basedOn w:val="1"/>
    <w:next w:val="1"/>
    <w:uiPriority w:val="0"/>
    <w:pPr>
      <w:ind w:left="800" w:leftChars="800"/>
    </w:pPr>
  </w:style>
  <w:style w:type="paragraph" w:styleId="58">
    <w:name w:val="index 6"/>
    <w:basedOn w:val="1"/>
    <w:next w:val="1"/>
    <w:uiPriority w:val="0"/>
    <w:pPr>
      <w:ind w:left="1000" w:leftChars="1000"/>
    </w:pPr>
  </w:style>
  <w:style w:type="paragraph" w:styleId="59">
    <w:name w:val="index 7"/>
    <w:basedOn w:val="1"/>
    <w:next w:val="1"/>
    <w:qFormat/>
    <w:uiPriority w:val="0"/>
    <w:pPr>
      <w:ind w:left="1200" w:leftChars="1200"/>
    </w:pPr>
  </w:style>
  <w:style w:type="paragraph" w:styleId="60">
    <w:name w:val="index 8"/>
    <w:basedOn w:val="1"/>
    <w:next w:val="1"/>
    <w:qFormat/>
    <w:uiPriority w:val="0"/>
    <w:pPr>
      <w:ind w:left="1400" w:leftChars="1400"/>
    </w:pPr>
  </w:style>
  <w:style w:type="paragraph" w:styleId="61">
    <w:name w:val="index 9"/>
    <w:basedOn w:val="1"/>
    <w:next w:val="1"/>
    <w:qFormat/>
    <w:uiPriority w:val="0"/>
    <w:pPr>
      <w:ind w:left="1600" w:leftChars="1600"/>
    </w:pPr>
  </w:style>
  <w:style w:type="paragraph" w:styleId="62">
    <w:name w:val="index heading"/>
    <w:basedOn w:val="1"/>
    <w:next w:val="53"/>
    <w:uiPriority w:val="0"/>
    <w:rPr>
      <w:rFonts w:ascii="Arial" w:hAnsi="Arial" w:cs="Arial"/>
      <w:b/>
      <w:bCs/>
    </w:rPr>
  </w:style>
  <w:style w:type="character" w:styleId="63">
    <w:name w:val="line number"/>
    <w:basedOn w:val="12"/>
    <w:uiPriority w:val="0"/>
  </w:style>
  <w:style w:type="paragraph" w:styleId="64">
    <w:name w:val="List"/>
    <w:basedOn w:val="1"/>
    <w:uiPriority w:val="0"/>
    <w:pPr>
      <w:ind w:left="200" w:hanging="200" w:hangingChars="200"/>
    </w:pPr>
  </w:style>
  <w:style w:type="paragraph" w:styleId="65">
    <w:name w:val="List 2"/>
    <w:basedOn w:val="1"/>
    <w:uiPriority w:val="0"/>
    <w:pPr>
      <w:ind w:left="100" w:leftChars="200" w:hanging="200" w:hangingChars="200"/>
    </w:pPr>
  </w:style>
  <w:style w:type="paragraph" w:styleId="66">
    <w:name w:val="List 3"/>
    <w:basedOn w:val="1"/>
    <w:uiPriority w:val="0"/>
    <w:pPr>
      <w:ind w:left="100" w:leftChars="400" w:hanging="200" w:hangingChars="200"/>
    </w:pPr>
  </w:style>
  <w:style w:type="paragraph" w:styleId="67">
    <w:name w:val="List 4"/>
    <w:basedOn w:val="1"/>
    <w:uiPriority w:val="0"/>
    <w:pPr>
      <w:ind w:left="100" w:leftChars="600" w:hanging="200" w:hangingChars="200"/>
    </w:pPr>
  </w:style>
  <w:style w:type="paragraph" w:styleId="68">
    <w:name w:val="List 5"/>
    <w:basedOn w:val="1"/>
    <w:qFormat/>
    <w:uiPriority w:val="0"/>
    <w:pPr>
      <w:ind w:left="100" w:leftChars="800" w:hanging="200" w:hangingChars="200"/>
    </w:pPr>
  </w:style>
  <w:style w:type="paragraph" w:styleId="69">
    <w:name w:val="List Bullet"/>
    <w:basedOn w:val="1"/>
    <w:uiPriority w:val="0"/>
    <w:pPr>
      <w:numPr>
        <w:ilvl w:val="0"/>
        <w:numId w:val="3"/>
      </w:numPr>
    </w:pPr>
  </w:style>
  <w:style w:type="paragraph" w:styleId="70">
    <w:name w:val="List Bullet 2"/>
    <w:basedOn w:val="1"/>
    <w:uiPriority w:val="0"/>
    <w:pPr>
      <w:numPr>
        <w:ilvl w:val="0"/>
        <w:numId w:val="4"/>
      </w:numPr>
    </w:pPr>
  </w:style>
  <w:style w:type="paragraph" w:styleId="71">
    <w:name w:val="List Bullet 3"/>
    <w:basedOn w:val="1"/>
    <w:uiPriority w:val="0"/>
    <w:pPr>
      <w:numPr>
        <w:ilvl w:val="0"/>
        <w:numId w:val="5"/>
      </w:numPr>
    </w:pPr>
  </w:style>
  <w:style w:type="paragraph" w:styleId="72">
    <w:name w:val="List Bullet 4"/>
    <w:basedOn w:val="1"/>
    <w:uiPriority w:val="0"/>
    <w:pPr>
      <w:numPr>
        <w:ilvl w:val="0"/>
        <w:numId w:val="6"/>
      </w:numPr>
    </w:pPr>
  </w:style>
  <w:style w:type="paragraph" w:styleId="73">
    <w:name w:val="List Bullet 5"/>
    <w:basedOn w:val="1"/>
    <w:uiPriority w:val="0"/>
    <w:pPr>
      <w:numPr>
        <w:ilvl w:val="0"/>
        <w:numId w:val="7"/>
      </w:numPr>
    </w:pPr>
  </w:style>
  <w:style w:type="paragraph" w:styleId="74">
    <w:name w:val="List Continue"/>
    <w:basedOn w:val="1"/>
    <w:qFormat/>
    <w:uiPriority w:val="0"/>
    <w:pPr>
      <w:spacing w:after="120"/>
      <w:ind w:left="420" w:leftChars="200"/>
    </w:pPr>
  </w:style>
  <w:style w:type="paragraph" w:styleId="75">
    <w:name w:val="List Continue 2"/>
    <w:basedOn w:val="1"/>
    <w:qFormat/>
    <w:uiPriority w:val="0"/>
    <w:pPr>
      <w:spacing w:after="120"/>
      <w:ind w:left="840" w:leftChars="400"/>
    </w:pPr>
  </w:style>
  <w:style w:type="paragraph" w:styleId="76">
    <w:name w:val="List Continue 3"/>
    <w:basedOn w:val="1"/>
    <w:qFormat/>
    <w:uiPriority w:val="0"/>
    <w:pPr>
      <w:spacing w:after="120"/>
      <w:ind w:left="1260" w:leftChars="600"/>
    </w:pPr>
  </w:style>
  <w:style w:type="paragraph" w:styleId="77">
    <w:name w:val="List Continue 4"/>
    <w:basedOn w:val="1"/>
    <w:uiPriority w:val="0"/>
    <w:pPr>
      <w:spacing w:after="120"/>
      <w:ind w:left="1680" w:leftChars="800"/>
    </w:pPr>
  </w:style>
  <w:style w:type="paragraph" w:styleId="78">
    <w:name w:val="List Continue 5"/>
    <w:basedOn w:val="1"/>
    <w:uiPriority w:val="0"/>
    <w:pPr>
      <w:spacing w:after="120"/>
      <w:ind w:left="2100" w:leftChars="1000"/>
    </w:pPr>
  </w:style>
  <w:style w:type="paragraph" w:styleId="79">
    <w:name w:val="List Number 2"/>
    <w:basedOn w:val="1"/>
    <w:qFormat/>
    <w:uiPriority w:val="0"/>
    <w:pPr>
      <w:numPr>
        <w:ilvl w:val="0"/>
        <w:numId w:val="8"/>
      </w:numPr>
    </w:pPr>
  </w:style>
  <w:style w:type="paragraph" w:styleId="80">
    <w:name w:val="List Number 3"/>
    <w:basedOn w:val="1"/>
    <w:qFormat/>
    <w:uiPriority w:val="0"/>
    <w:pPr>
      <w:numPr>
        <w:ilvl w:val="0"/>
        <w:numId w:val="9"/>
      </w:numPr>
    </w:pPr>
  </w:style>
  <w:style w:type="paragraph" w:styleId="81">
    <w:name w:val="List Number 4"/>
    <w:basedOn w:val="1"/>
    <w:qFormat/>
    <w:uiPriority w:val="0"/>
    <w:pPr>
      <w:numPr>
        <w:ilvl w:val="0"/>
        <w:numId w:val="10"/>
      </w:numPr>
    </w:pPr>
  </w:style>
  <w:style w:type="paragraph" w:styleId="82">
    <w:name w:val="List Number 5"/>
    <w:basedOn w:val="1"/>
    <w:qFormat/>
    <w:uiPriority w:val="0"/>
    <w:pPr>
      <w:numPr>
        <w:ilvl w:val="0"/>
        <w:numId w:val="11"/>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2"/>
    <w:qFormat/>
    <w:uiPriority w:val="0"/>
  </w:style>
  <w:style w:type="paragraph" w:styleId="89">
    <w:name w:val="Plain Text"/>
    <w:basedOn w:val="1"/>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2"/>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3"/>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3"/>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3"/>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3"/>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3"/>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3"/>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3"/>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3"/>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3"/>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3"/>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3"/>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3"/>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3"/>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3"/>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3"/>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3"/>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3"/>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3"/>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3"/>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3"/>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3"/>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3"/>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3"/>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3"/>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3"/>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3"/>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3"/>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3"/>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3"/>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3"/>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next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3"/>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3"/>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3"/>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3"/>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3"/>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3"/>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3"/>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3"/>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3"/>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3"/>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3"/>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3"/>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3"/>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3"/>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3"/>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3"/>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3"/>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3"/>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3"/>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3"/>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3"/>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3"/>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3"/>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3"/>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3"/>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3"/>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3"/>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3"/>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3"/>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3"/>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3"/>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3"/>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3"/>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3"/>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3"/>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3"/>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3"/>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3"/>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3"/>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3"/>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3"/>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3"/>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3"/>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3"/>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3"/>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3"/>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3"/>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3"/>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3"/>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3"/>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3"/>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3"/>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3"/>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3"/>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3"/>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3"/>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3"/>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3"/>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3"/>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3"/>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3"/>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3"/>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3"/>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3"/>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3"/>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3"/>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3"/>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3"/>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3"/>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3"/>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3"/>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3"/>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3"/>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3"/>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3"/>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3"/>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3"/>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3"/>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3"/>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3"/>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3"/>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3"/>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3"/>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3"/>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3"/>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3"/>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3"/>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3"/>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3"/>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3"/>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3"/>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Default"/>
    <w:unhideWhenUsed/>
    <w:uiPriority w:val="99"/>
    <w:pPr>
      <w:widowControl w:val="0"/>
      <w:autoSpaceDE w:val="0"/>
      <w:autoSpaceDN w:val="0"/>
      <w:adjustRightInd w:val="0"/>
      <w:spacing w:beforeLines="0" w:afterLines="0"/>
    </w:pPr>
    <w:rPr>
      <w:rFonts w:hint="default" w:ascii="Times New Roman" w:hAnsi="Times New Roman" w:eastAsia="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103</TotalTime>
  <ScaleCrop>false</ScaleCrop>
  <LinksUpToDate>false</LinksUpToDate>
  <CharactersWithSpaces>0</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2025-02-27T07:50:00Z</dcterms:created>
  <dc:creator>Donny</dc:creator>
  <cp:lastModifiedBy>Danica Nasywa</cp:lastModifiedBy>
  <dcterms:modified xsi:type="dcterms:W3CDTF">2025-03-05T07:44:32Z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28CC323384804284A2B80C341D60EBAE_12</vt:lpwstr>
  </property>
</Properties>
</file>